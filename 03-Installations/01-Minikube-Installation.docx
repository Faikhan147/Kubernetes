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14358F">
      <w:pPr>
        <w:pStyle w:val="7"/>
      </w:pPr>
      <w:r>
        <w:rPr>
          <w:spacing w:val="-2"/>
        </w:rPr>
        <w:t>KUBERNETES</w:t>
      </w:r>
      <w:r>
        <w:rPr>
          <w:spacing w:val="-17"/>
        </w:rPr>
        <w:t xml:space="preserve"> </w:t>
      </w:r>
      <w:r>
        <w:rPr>
          <w:spacing w:val="-2"/>
        </w:rPr>
        <w:t>MINIKUBE</w:t>
      </w:r>
      <w:r>
        <w:rPr>
          <w:spacing w:val="-14"/>
        </w:rPr>
        <w:t xml:space="preserve"> </w:t>
      </w:r>
      <w:r>
        <w:rPr>
          <w:spacing w:val="-2"/>
        </w:rPr>
        <w:t>INSTALLATION</w:t>
      </w:r>
    </w:p>
    <w:p w14:paraId="1FA85887">
      <w:pPr>
        <w:pStyle w:val="5"/>
        <w:rPr>
          <w:sz w:val="20"/>
        </w:rPr>
      </w:pPr>
    </w:p>
    <w:p w14:paraId="13BFCBF8">
      <w:pPr>
        <w:pStyle w:val="5"/>
        <w:spacing w:before="15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1322705</wp:posOffset>
            </wp:positionH>
            <wp:positionV relativeFrom="paragraph">
              <wp:posOffset>179705</wp:posOffset>
            </wp:positionV>
            <wp:extent cx="5104765" cy="340868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544" cy="340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0EA04">
      <w:pPr>
        <w:pStyle w:val="5"/>
        <w:rPr>
          <w:sz w:val="40"/>
        </w:rPr>
      </w:pPr>
    </w:p>
    <w:p w14:paraId="2C6E6A38">
      <w:pPr>
        <w:pStyle w:val="5"/>
        <w:spacing w:before="4"/>
        <w:rPr>
          <w:sz w:val="40"/>
        </w:rPr>
      </w:pPr>
    </w:p>
    <w:p w14:paraId="1F5F9E36">
      <w:pPr>
        <w:spacing w:before="0"/>
        <w:ind w:left="212" w:right="149" w:firstLine="0"/>
        <w:jc w:val="left"/>
        <w:rPr>
          <w:sz w:val="28"/>
        </w:rPr>
      </w:pPr>
      <w:r>
        <w:rPr>
          <w:b/>
          <w:sz w:val="28"/>
        </w:rPr>
        <w:t>Minikube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z w:val="28"/>
        </w:rPr>
        <w:t>karne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pehle</w:t>
      </w:r>
      <w:r>
        <w:rPr>
          <w:spacing w:val="-2"/>
          <w:sz w:val="28"/>
        </w:rPr>
        <w:t xml:space="preserve"> </w:t>
      </w:r>
      <w:r>
        <w:rPr>
          <w:sz w:val="28"/>
        </w:rPr>
        <w:t>jo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tools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diye</w:t>
      </w:r>
      <w:r>
        <w:rPr>
          <w:spacing w:val="-4"/>
          <w:sz w:val="28"/>
        </w:rPr>
        <w:t xml:space="preserve"> </w:t>
      </w:r>
      <w:r>
        <w:rPr>
          <w:sz w:val="28"/>
        </w:rPr>
        <w:t>gaye</w:t>
      </w:r>
      <w:r>
        <w:rPr>
          <w:spacing w:val="-4"/>
          <w:sz w:val="28"/>
        </w:rPr>
        <w:t xml:space="preserve"> </w:t>
      </w:r>
      <w:r>
        <w:rPr>
          <w:sz w:val="28"/>
        </w:rPr>
        <w:t>hain,</w:t>
      </w:r>
      <w:r>
        <w:rPr>
          <w:spacing w:val="-1"/>
          <w:sz w:val="28"/>
        </w:rPr>
        <w:t xml:space="preserve"> </w:t>
      </w:r>
      <w:r>
        <w:rPr>
          <w:sz w:val="28"/>
        </w:rPr>
        <w:t>unko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 xml:space="preserve">uninstall </w:t>
      </w:r>
      <w:r>
        <w:rPr>
          <w:sz w:val="28"/>
        </w:rPr>
        <w:t xml:space="preserve">karo. Aap </w:t>
      </w:r>
      <w:r>
        <w:rPr>
          <w:b/>
          <w:sz w:val="28"/>
        </w:rPr>
        <w:t xml:space="preserve">manually </w:t>
      </w:r>
      <w:r>
        <w:rPr>
          <w:sz w:val="28"/>
        </w:rPr>
        <w:t xml:space="preserve">ya </w:t>
      </w:r>
      <w:r>
        <w:rPr>
          <w:b/>
          <w:sz w:val="28"/>
        </w:rPr>
        <w:t xml:space="preserve">commands </w:t>
      </w:r>
      <w:r>
        <w:rPr>
          <w:sz w:val="28"/>
        </w:rPr>
        <w:t xml:space="preserve">se bhi kar sakte ho. Hum </w:t>
      </w:r>
      <w:r>
        <w:rPr>
          <w:b/>
          <w:sz w:val="28"/>
        </w:rPr>
        <w:t>installation Chocolatey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se</w:t>
      </w:r>
      <w:r>
        <w:rPr>
          <w:spacing w:val="-1"/>
          <w:sz w:val="28"/>
        </w:rPr>
        <w:t xml:space="preserve"> </w:t>
      </w:r>
      <w:r>
        <w:rPr>
          <w:sz w:val="28"/>
        </w:rPr>
        <w:t>karenge, agar aap</w:t>
      </w:r>
      <w:r>
        <w:rPr>
          <w:spacing w:val="-2"/>
          <w:sz w:val="28"/>
        </w:rPr>
        <w:t xml:space="preserve"> </w:t>
      </w:r>
      <w:r>
        <w:rPr>
          <w:sz w:val="28"/>
        </w:rPr>
        <w:t>aisa</w:t>
      </w:r>
      <w:r>
        <w:rPr>
          <w:spacing w:val="-1"/>
          <w:sz w:val="28"/>
        </w:rPr>
        <w:t xml:space="preserve"> </w:t>
      </w:r>
      <w:r>
        <w:rPr>
          <w:sz w:val="28"/>
        </w:rPr>
        <w:t>nahi karenge, to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 xml:space="preserve">installation </w:t>
      </w:r>
      <w:r>
        <w:rPr>
          <w:sz w:val="28"/>
        </w:rPr>
        <w:t>ke waqt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 xml:space="preserve">error </w:t>
      </w:r>
      <w:r>
        <w:rPr>
          <w:sz w:val="28"/>
        </w:rPr>
        <w:t xml:space="preserve">aayega aur </w:t>
      </w:r>
      <w:r>
        <w:rPr>
          <w:b/>
          <w:sz w:val="28"/>
        </w:rPr>
        <w:t xml:space="preserve">Minikube install </w:t>
      </w:r>
      <w:r>
        <w:rPr>
          <w:sz w:val="28"/>
        </w:rPr>
        <w:t xml:space="preserve">nahi hoga. Isliye pehle ye </w:t>
      </w:r>
      <w:r>
        <w:rPr>
          <w:b/>
          <w:sz w:val="28"/>
        </w:rPr>
        <w:t xml:space="preserve">tools uninstall </w:t>
      </w:r>
      <w:r>
        <w:rPr>
          <w:sz w:val="28"/>
        </w:rPr>
        <w:t>karo.</w:t>
      </w:r>
    </w:p>
    <w:p w14:paraId="15E34785">
      <w:pPr>
        <w:spacing w:before="1"/>
        <w:ind w:left="212" w:right="0" w:firstLine="0"/>
        <w:jc w:val="left"/>
        <w:rPr>
          <w:sz w:val="28"/>
        </w:rPr>
      </w:pPr>
      <w:r>
        <w:rPr>
          <w:b/>
          <w:sz w:val="28"/>
        </w:rPr>
        <w:t>Recommend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ye</w:t>
      </w:r>
      <w:r>
        <w:rPr>
          <w:spacing w:val="-5"/>
          <w:sz w:val="28"/>
        </w:rPr>
        <w:t xml:space="preserve"> </w:t>
      </w:r>
      <w:r>
        <w:rPr>
          <w:sz w:val="28"/>
        </w:rPr>
        <w:t>karoga</w:t>
      </w:r>
      <w:r>
        <w:rPr>
          <w:spacing w:val="-5"/>
          <w:sz w:val="28"/>
        </w:rPr>
        <w:t xml:space="preserve"> </w:t>
      </w:r>
      <w:r>
        <w:rPr>
          <w:sz w:val="28"/>
        </w:rPr>
        <w:t>ke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Format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kardo.</w:t>
      </w:r>
    </w:p>
    <w:p w14:paraId="46CF3E20">
      <w:pPr>
        <w:pStyle w:val="5"/>
        <w:spacing w:before="328"/>
        <w:ind w:left="212"/>
      </w:pPr>
      <w:r>
        <w:t>Minikube</w:t>
      </w:r>
      <w:r>
        <w:rPr>
          <w:spacing w:val="-18"/>
        </w:rPr>
        <w:t xml:space="preserve"> </w:t>
      </w:r>
      <w:r>
        <w:t>install</w:t>
      </w:r>
      <w:r>
        <w:rPr>
          <w:spacing w:val="-16"/>
        </w:rPr>
        <w:t xml:space="preserve"> </w:t>
      </w:r>
      <w:r>
        <w:t>karne</w:t>
      </w:r>
      <w:r>
        <w:rPr>
          <w:spacing w:val="-16"/>
        </w:rPr>
        <w:t xml:space="preserve"> </w:t>
      </w:r>
      <w:r>
        <w:t>ke</w:t>
      </w:r>
      <w:r>
        <w:rPr>
          <w:spacing w:val="-15"/>
        </w:rPr>
        <w:t xml:space="preserve"> </w:t>
      </w:r>
      <w:r>
        <w:t>liye</w:t>
      </w:r>
      <w:r>
        <w:rPr>
          <w:spacing w:val="-14"/>
        </w:rPr>
        <w:t xml:space="preserve"> </w:t>
      </w:r>
      <w:r>
        <w:t>ye</w:t>
      </w:r>
      <w:r>
        <w:rPr>
          <w:spacing w:val="-11"/>
        </w:rPr>
        <w:t xml:space="preserve"> </w:t>
      </w:r>
      <w:r>
        <w:t>Tools</w:t>
      </w:r>
      <w:r>
        <w:rPr>
          <w:spacing w:val="-16"/>
        </w:rPr>
        <w:t xml:space="preserve"> </w:t>
      </w:r>
      <w:r>
        <w:t>install</w:t>
      </w:r>
      <w:r>
        <w:rPr>
          <w:spacing w:val="-13"/>
        </w:rPr>
        <w:t xml:space="preserve"> </w:t>
      </w:r>
      <w:r>
        <w:t>karne</w:t>
      </w:r>
      <w:r>
        <w:rPr>
          <w:spacing w:val="-13"/>
        </w:rPr>
        <w:t xml:space="preserve"> </w:t>
      </w:r>
      <w:r>
        <w:rPr>
          <w:spacing w:val="-2"/>
        </w:rPr>
        <w:t>honge</w:t>
      </w:r>
    </w:p>
    <w:p w14:paraId="04F93146">
      <w:pPr>
        <w:pStyle w:val="9"/>
        <w:numPr>
          <w:ilvl w:val="0"/>
          <w:numId w:val="1"/>
        </w:numPr>
        <w:tabs>
          <w:tab w:val="left" w:pos="959"/>
        </w:tabs>
        <w:spacing w:before="299" w:after="0" w:line="240" w:lineRule="auto"/>
        <w:ind w:left="959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Chocolatey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Install</w:t>
      </w:r>
      <w:r>
        <w:rPr>
          <w:b/>
          <w:sz w:val="28"/>
        </w:rPr>
        <w:t xml:space="preserve"> </w:t>
      </w:r>
      <w:r>
        <w:rPr>
          <w:b/>
          <w:spacing w:val="-4"/>
          <w:sz w:val="28"/>
        </w:rPr>
        <w:t>karo</w:t>
      </w:r>
    </w:p>
    <w:p w14:paraId="36C28EC1">
      <w:pPr>
        <w:pStyle w:val="9"/>
        <w:numPr>
          <w:ilvl w:val="0"/>
          <w:numId w:val="1"/>
        </w:numPr>
        <w:tabs>
          <w:tab w:val="left" w:pos="959"/>
        </w:tabs>
        <w:spacing w:before="56" w:after="0" w:line="240" w:lineRule="auto"/>
        <w:ind w:left="959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Oracle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VirtualBox Install</w:t>
      </w:r>
      <w:r>
        <w:rPr>
          <w:b/>
          <w:spacing w:val="1"/>
          <w:sz w:val="28"/>
        </w:rPr>
        <w:t xml:space="preserve"> </w:t>
      </w:r>
      <w:r>
        <w:rPr>
          <w:b/>
          <w:spacing w:val="-4"/>
          <w:sz w:val="28"/>
        </w:rPr>
        <w:t>karo</w:t>
      </w:r>
    </w:p>
    <w:p w14:paraId="481D35B7">
      <w:pPr>
        <w:pStyle w:val="9"/>
        <w:numPr>
          <w:ilvl w:val="0"/>
          <w:numId w:val="1"/>
        </w:numPr>
        <w:tabs>
          <w:tab w:val="left" w:pos="959"/>
        </w:tabs>
        <w:spacing w:before="62" w:after="0" w:line="240" w:lineRule="auto"/>
        <w:ind w:left="959" w:right="0" w:hanging="359"/>
        <w:jc w:val="left"/>
        <w:rPr>
          <w:b/>
          <w:sz w:val="28"/>
        </w:rPr>
      </w:pPr>
      <w:r>
        <w:rPr>
          <w:b/>
          <w:spacing w:val="-2"/>
          <w:sz w:val="28"/>
        </w:rPr>
        <w:t>Kubectl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Install</w:t>
      </w:r>
      <w:r>
        <w:rPr>
          <w:b/>
          <w:spacing w:val="2"/>
          <w:sz w:val="28"/>
        </w:rPr>
        <w:t xml:space="preserve"> </w:t>
      </w:r>
      <w:r>
        <w:rPr>
          <w:b/>
          <w:spacing w:val="-4"/>
          <w:sz w:val="28"/>
        </w:rPr>
        <w:t>karo</w:t>
      </w:r>
    </w:p>
    <w:p w14:paraId="5CCDF112">
      <w:pPr>
        <w:pStyle w:val="9"/>
        <w:numPr>
          <w:ilvl w:val="0"/>
          <w:numId w:val="1"/>
        </w:numPr>
        <w:tabs>
          <w:tab w:val="left" w:pos="959"/>
        </w:tabs>
        <w:spacing w:before="56" w:after="0" w:line="240" w:lineRule="auto"/>
        <w:ind w:left="959" w:right="0" w:hanging="359"/>
        <w:jc w:val="left"/>
        <w:rPr>
          <w:sz w:val="28"/>
        </w:rPr>
      </w:pPr>
      <w:r>
        <w:rPr>
          <w:b/>
          <w:sz w:val="28"/>
        </w:rPr>
        <w:t>WSL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karo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(Future</w:t>
      </w:r>
      <w:r>
        <w:rPr>
          <w:spacing w:val="-13"/>
          <w:sz w:val="28"/>
        </w:rPr>
        <w:t xml:space="preserve"> </w:t>
      </w:r>
      <w:r>
        <w:rPr>
          <w:sz w:val="28"/>
        </w:rPr>
        <w:t>me</w:t>
      </w:r>
      <w:r>
        <w:rPr>
          <w:spacing w:val="-12"/>
          <w:sz w:val="28"/>
        </w:rPr>
        <w:t xml:space="preserve"> </w:t>
      </w:r>
      <w:r>
        <w:rPr>
          <w:sz w:val="28"/>
        </w:rPr>
        <w:t>iski</w:t>
      </w:r>
      <w:r>
        <w:rPr>
          <w:spacing w:val="-14"/>
          <w:sz w:val="28"/>
        </w:rPr>
        <w:t xml:space="preserve"> </w:t>
      </w:r>
      <w:r>
        <w:rPr>
          <w:sz w:val="28"/>
        </w:rPr>
        <w:t>zaroorat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hogi)</w:t>
      </w:r>
    </w:p>
    <w:p w14:paraId="17029344">
      <w:pPr>
        <w:pStyle w:val="9"/>
        <w:numPr>
          <w:ilvl w:val="0"/>
          <w:numId w:val="1"/>
        </w:numPr>
        <w:tabs>
          <w:tab w:val="left" w:pos="959"/>
        </w:tabs>
        <w:spacing w:before="59" w:after="0" w:line="240" w:lineRule="auto"/>
        <w:ind w:left="959" w:right="0" w:hanging="359"/>
        <w:jc w:val="left"/>
        <w:rPr>
          <w:sz w:val="28"/>
        </w:rPr>
      </w:pPr>
      <w:r>
        <w:rPr>
          <w:b/>
          <w:sz w:val="28"/>
        </w:rPr>
        <w:t>Git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karo</w:t>
      </w:r>
      <w:r>
        <w:rPr>
          <w:sz w:val="28"/>
        </w:rPr>
        <w:t>(Future</w:t>
      </w:r>
      <w:r>
        <w:rPr>
          <w:spacing w:val="-16"/>
          <w:sz w:val="28"/>
        </w:rPr>
        <w:t xml:space="preserve"> </w:t>
      </w:r>
      <w:r>
        <w:rPr>
          <w:sz w:val="28"/>
        </w:rPr>
        <w:t>me</w:t>
      </w:r>
      <w:r>
        <w:rPr>
          <w:spacing w:val="-12"/>
          <w:sz w:val="28"/>
        </w:rPr>
        <w:t xml:space="preserve"> </w:t>
      </w:r>
      <w:r>
        <w:rPr>
          <w:sz w:val="28"/>
        </w:rPr>
        <w:t>iski</w:t>
      </w:r>
      <w:r>
        <w:rPr>
          <w:spacing w:val="-15"/>
          <w:sz w:val="28"/>
        </w:rPr>
        <w:t xml:space="preserve"> </w:t>
      </w:r>
      <w:r>
        <w:rPr>
          <w:sz w:val="28"/>
        </w:rPr>
        <w:t>zaroorat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hogi)</w:t>
      </w:r>
    </w:p>
    <w:p w14:paraId="2B2F81E0">
      <w:pPr>
        <w:pStyle w:val="9"/>
        <w:numPr>
          <w:ilvl w:val="0"/>
          <w:numId w:val="1"/>
        </w:numPr>
        <w:tabs>
          <w:tab w:val="left" w:pos="959"/>
        </w:tabs>
        <w:spacing w:before="42" w:after="0" w:line="240" w:lineRule="auto"/>
        <w:ind w:left="959" w:right="0" w:hanging="359"/>
        <w:jc w:val="left"/>
        <w:rPr>
          <w:b/>
          <w:sz w:val="28"/>
        </w:rPr>
      </w:pPr>
      <w:bookmarkStart w:id="0" w:name="6.Minikube Install karo"/>
      <w:bookmarkEnd w:id="0"/>
      <w:r>
        <w:rPr>
          <w:b/>
          <w:spacing w:val="-2"/>
          <w:sz w:val="28"/>
        </w:rPr>
        <w:t>Minikube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Install</w:t>
      </w:r>
      <w:r>
        <w:rPr>
          <w:b/>
          <w:spacing w:val="2"/>
          <w:sz w:val="28"/>
        </w:rPr>
        <w:t xml:space="preserve"> </w:t>
      </w:r>
      <w:r>
        <w:rPr>
          <w:b/>
          <w:spacing w:val="-4"/>
          <w:sz w:val="28"/>
        </w:rPr>
        <w:t>karo</w:t>
      </w:r>
    </w:p>
    <w:p w14:paraId="68D188B7">
      <w:pPr>
        <w:pStyle w:val="5"/>
      </w:pPr>
    </w:p>
    <w:p w14:paraId="6AEC79CD">
      <w:pPr>
        <w:pStyle w:val="5"/>
        <w:spacing w:before="84"/>
      </w:pPr>
    </w:p>
    <w:p w14:paraId="15DFD9AB">
      <w:pPr>
        <w:pStyle w:val="5"/>
        <w:ind w:left="240"/>
      </w:pPr>
      <w:r>
        <w:rPr>
          <w:spacing w:val="-2"/>
        </w:rPr>
        <w:t>Yeh</w:t>
      </w:r>
      <w:r>
        <w:rPr>
          <w:spacing w:val="-18"/>
        </w:rPr>
        <w:t xml:space="preserve"> </w:t>
      </w:r>
      <w:r>
        <w:rPr>
          <w:spacing w:val="-2"/>
        </w:rPr>
        <w:t>rahi</w:t>
      </w:r>
      <w:r>
        <w:rPr>
          <w:spacing w:val="-12"/>
        </w:rPr>
        <w:t xml:space="preserve"> </w:t>
      </w:r>
      <w:r>
        <w:rPr>
          <w:spacing w:val="-2"/>
        </w:rPr>
        <w:t>step-by-step</w:t>
      </w:r>
      <w:r>
        <w:rPr>
          <w:spacing w:val="-12"/>
        </w:rPr>
        <w:t xml:space="preserve"> </w:t>
      </w:r>
      <w:r>
        <w:rPr>
          <w:spacing w:val="-2"/>
        </w:rPr>
        <w:t>Minikube</w:t>
      </w:r>
      <w:r>
        <w:rPr>
          <w:spacing w:val="-24"/>
        </w:rPr>
        <w:t xml:space="preserve"> </w:t>
      </w:r>
      <w:r>
        <w:rPr>
          <w:spacing w:val="-2"/>
        </w:rPr>
        <w:t>Cluster</w:t>
      </w:r>
      <w:r>
        <w:rPr>
          <w:spacing w:val="-14"/>
        </w:rPr>
        <w:t xml:space="preserve"> </w:t>
      </w:r>
      <w:r>
        <w:rPr>
          <w:spacing w:val="-2"/>
        </w:rPr>
        <w:t>creation</w:t>
      </w:r>
      <w:r>
        <w:rPr>
          <w:spacing w:val="-14"/>
        </w:rPr>
        <w:t xml:space="preserve"> </w:t>
      </w:r>
      <w:r>
        <w:rPr>
          <w:spacing w:val="-2"/>
        </w:rPr>
        <w:t>ki</w:t>
      </w:r>
      <w:r>
        <w:rPr>
          <w:spacing w:val="-12"/>
        </w:rPr>
        <w:t xml:space="preserve"> </w:t>
      </w:r>
      <w:r>
        <w:rPr>
          <w:spacing w:val="-2"/>
        </w:rPr>
        <w:t>guide</w:t>
      </w:r>
      <w:r>
        <w:rPr>
          <w:spacing w:val="-17"/>
        </w:rPr>
        <w:t xml:space="preserve"> </w:t>
      </w:r>
      <w:r>
        <w:rPr>
          <w:spacing w:val="-2"/>
        </w:rPr>
        <w:t>Roman</w:t>
      </w:r>
      <w:r>
        <w:rPr>
          <w:spacing w:val="-14"/>
        </w:rPr>
        <w:t xml:space="preserve"> </w:t>
      </w:r>
      <w:r>
        <w:rPr>
          <w:spacing w:val="-2"/>
        </w:rPr>
        <w:t>Urdu</w:t>
      </w:r>
      <w:r>
        <w:rPr>
          <w:spacing w:val="-12"/>
        </w:rPr>
        <w:t xml:space="preserve"> </w:t>
      </w:r>
      <w:r>
        <w:rPr>
          <w:spacing w:val="-4"/>
        </w:rPr>
        <w:t>mein</w:t>
      </w:r>
    </w:p>
    <w:p w14:paraId="7AA12C63">
      <w:pPr>
        <w:pStyle w:val="5"/>
        <w:spacing w:after="0"/>
        <w:sectPr>
          <w:type w:val="continuous"/>
          <w:pgSz w:w="11910" w:h="16840"/>
          <w:pgMar w:top="1420" w:right="708" w:bottom="280" w:left="1559" w:header="720" w:footer="720" w:gutter="0"/>
          <w:cols w:space="720" w:num="1"/>
        </w:sectPr>
      </w:pPr>
    </w:p>
    <w:p w14:paraId="6913CABA">
      <w:pPr>
        <w:pStyle w:val="2"/>
        <w:spacing w:line="266" w:lineRule="auto"/>
        <w:ind w:left="1040" w:right="149" w:hanging="90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PowerShell</w:t>
      </w:r>
      <w:r>
        <w:rPr>
          <w:spacing w:val="-4"/>
        </w:rPr>
        <w:t xml:space="preserve"> </w:t>
      </w:r>
      <w:r>
        <w:t>ko</w:t>
      </w:r>
      <w:r>
        <w:rPr>
          <w:spacing w:val="-6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karein</w:t>
      </w:r>
      <w:r>
        <w:rPr>
          <w:spacing w:val="-5"/>
        </w:rPr>
        <w:t xml:space="preserve"> </w:t>
      </w:r>
      <w:r>
        <w:t>or Chocolatey install karein</w:t>
      </w:r>
    </w:p>
    <w:p w14:paraId="22A3ED44">
      <w:pPr>
        <w:pStyle w:val="5"/>
        <w:rPr>
          <w:sz w:val="30"/>
        </w:rPr>
      </w:pPr>
    </w:p>
    <w:p w14:paraId="3948CEA9">
      <w:pPr>
        <w:pStyle w:val="5"/>
        <w:spacing w:before="127"/>
        <w:rPr>
          <w:sz w:val="30"/>
        </w:rPr>
      </w:pPr>
    </w:p>
    <w:p w14:paraId="3CB04278">
      <w:pPr>
        <w:spacing w:before="0"/>
        <w:ind w:left="281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243205</wp:posOffset>
            </wp:positionV>
            <wp:extent cx="5121910" cy="477901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137" cy="477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1712A613">
      <w:pPr>
        <w:spacing w:after="0"/>
        <w:jc w:val="left"/>
        <w:rPr>
          <w:sz w:val="28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53DF26C5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308600" cy="30746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793" cy="30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F82">
      <w:pPr>
        <w:pStyle w:val="5"/>
        <w:rPr>
          <w:b w:val="0"/>
        </w:rPr>
      </w:pPr>
    </w:p>
    <w:p w14:paraId="45D63D99">
      <w:pPr>
        <w:pStyle w:val="5"/>
        <w:spacing w:before="9"/>
        <w:rPr>
          <w:b w:val="0"/>
        </w:rPr>
      </w:pPr>
    </w:p>
    <w:p w14:paraId="6B6626D9">
      <w:pPr>
        <w:pStyle w:val="5"/>
        <w:ind w:left="140"/>
      </w:pPr>
      <w:bookmarkStart w:id="1" w:name="Chocolatey"/>
      <w:bookmarkEnd w:id="1"/>
      <w:r>
        <w:rPr>
          <w:spacing w:val="-2"/>
        </w:rPr>
        <w:t>Chocolatey</w:t>
      </w:r>
    </w:p>
    <w:p w14:paraId="0063A2F6">
      <w:pPr>
        <w:spacing w:before="299" w:line="264" w:lineRule="auto"/>
        <w:ind w:left="140" w:right="1129" w:firstLine="0"/>
        <w:jc w:val="left"/>
        <w:rPr>
          <w:sz w:val="28"/>
        </w:rPr>
      </w:pPr>
      <w:r>
        <w:rPr>
          <w:sz w:val="28"/>
        </w:rPr>
        <w:t>Chocolatey</w:t>
      </w:r>
      <w:r>
        <w:rPr>
          <w:spacing w:val="-12"/>
          <w:sz w:val="28"/>
        </w:rPr>
        <w:t xml:space="preserve"> </w:t>
      </w:r>
      <w:r>
        <w:rPr>
          <w:sz w:val="28"/>
        </w:rPr>
        <w:t>ek</w:t>
      </w:r>
      <w:r>
        <w:rPr>
          <w:spacing w:val="-15"/>
          <w:sz w:val="28"/>
        </w:rPr>
        <w:t xml:space="preserve"> </w:t>
      </w:r>
      <w:r>
        <w:rPr>
          <w:sz w:val="28"/>
        </w:rPr>
        <w:t>package</w:t>
      </w:r>
      <w:r>
        <w:rPr>
          <w:spacing w:val="-12"/>
          <w:sz w:val="28"/>
        </w:rPr>
        <w:t xml:space="preserve"> </w:t>
      </w:r>
      <w:r>
        <w:rPr>
          <w:sz w:val="28"/>
        </w:rPr>
        <w:t>manager</w:t>
      </w:r>
      <w:r>
        <w:rPr>
          <w:spacing w:val="-11"/>
          <w:sz w:val="28"/>
        </w:rPr>
        <w:t xml:space="preserve"> </w:t>
      </w:r>
      <w:r>
        <w:rPr>
          <w:sz w:val="28"/>
        </w:rPr>
        <w:t>hai</w:t>
      </w:r>
      <w:r>
        <w:rPr>
          <w:spacing w:val="-11"/>
          <w:sz w:val="28"/>
        </w:rPr>
        <w:t xml:space="preserve"> </w:t>
      </w:r>
      <w:r>
        <w:rPr>
          <w:sz w:val="28"/>
        </w:rPr>
        <w:t>jo</w:t>
      </w:r>
      <w:r>
        <w:rPr>
          <w:spacing w:val="-13"/>
          <w:sz w:val="28"/>
        </w:rPr>
        <w:t xml:space="preserve"> </w:t>
      </w:r>
      <w:r>
        <w:rPr>
          <w:sz w:val="28"/>
        </w:rPr>
        <w:t>Windows</w:t>
      </w:r>
      <w:r>
        <w:rPr>
          <w:spacing w:val="-13"/>
          <w:sz w:val="28"/>
        </w:rPr>
        <w:t xml:space="preserve"> </w:t>
      </w:r>
      <w:r>
        <w:rPr>
          <w:sz w:val="28"/>
        </w:rPr>
        <w:t>pe</w:t>
      </w:r>
      <w:r>
        <w:rPr>
          <w:spacing w:val="-12"/>
          <w:sz w:val="28"/>
        </w:rPr>
        <w:t xml:space="preserve"> </w:t>
      </w:r>
      <w:r>
        <w:rPr>
          <w:sz w:val="28"/>
        </w:rPr>
        <w:t>software</w:t>
      </w:r>
      <w:r>
        <w:rPr>
          <w:spacing w:val="-12"/>
          <w:sz w:val="28"/>
        </w:rPr>
        <w:t xml:space="preserve"> </w:t>
      </w:r>
      <w:r>
        <w:rPr>
          <w:sz w:val="28"/>
        </w:rPr>
        <w:t>install</w:t>
      </w:r>
      <w:r>
        <w:rPr>
          <w:spacing w:val="-11"/>
          <w:sz w:val="28"/>
        </w:rPr>
        <w:t xml:space="preserve"> </w:t>
      </w:r>
      <w:r>
        <w:rPr>
          <w:sz w:val="28"/>
        </w:rPr>
        <w:t>karna easy banata hai.</w:t>
      </w:r>
    </w:p>
    <w:p w14:paraId="0127EF82">
      <w:pPr>
        <w:spacing w:after="0" w:line="264" w:lineRule="auto"/>
        <w:jc w:val="left"/>
        <w:rPr>
          <w:sz w:val="28"/>
        </w:rPr>
        <w:sectPr>
          <w:pgSz w:w="11910" w:h="16840"/>
          <w:pgMar w:top="1660" w:right="708" w:bottom="280" w:left="1559" w:header="720" w:footer="720" w:gutter="0"/>
          <w:cols w:space="720" w:num="1"/>
        </w:sectPr>
      </w:pPr>
    </w:p>
    <w:p w14:paraId="7543ED1D">
      <w:pPr>
        <w:pStyle w:val="9"/>
        <w:numPr>
          <w:ilvl w:val="0"/>
          <w:numId w:val="2"/>
        </w:numPr>
        <w:tabs>
          <w:tab w:val="left" w:pos="407"/>
        </w:tabs>
        <w:spacing w:before="19" w:after="0" w:line="240" w:lineRule="auto"/>
        <w:ind w:left="407" w:right="0" w:hanging="267"/>
        <w:jc w:val="left"/>
        <w:rPr>
          <w:b/>
          <w:sz w:val="28"/>
        </w:rPr>
      </w:pPr>
      <w:bookmarkStart w:id="2" w:name="1.Chocolatey install karne ke liye ye co"/>
      <w:bookmarkEnd w:id="2"/>
      <w:r>
        <w:rPr>
          <w:b/>
          <w:sz w:val="28"/>
        </w:rPr>
        <w:t>Chocolatey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karo</w:t>
      </w:r>
    </w:p>
    <w:p w14:paraId="7D4EE63B">
      <w:pPr>
        <w:pStyle w:val="5"/>
      </w:pPr>
    </w:p>
    <w:p w14:paraId="2D6EDD2C">
      <w:pPr>
        <w:pStyle w:val="5"/>
        <w:spacing w:before="4"/>
      </w:pPr>
    </w:p>
    <w:p w14:paraId="64442965">
      <w:pPr>
        <w:pStyle w:val="5"/>
        <w:spacing w:before="268"/>
        <w:rPr>
          <w:rFonts w:hint="default"/>
          <w:b w:val="0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-39370</wp:posOffset>
                </wp:positionH>
                <wp:positionV relativeFrom="paragraph">
                  <wp:posOffset>173355</wp:posOffset>
                </wp:positionV>
                <wp:extent cx="6240780" cy="1165860"/>
                <wp:effectExtent l="4445" t="4445" r="18415" b="1841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0595" y="1727835"/>
                          <a:ext cx="624078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61968">
                            <w:pPr>
                              <w:rPr>
                                <w:rFonts w:hint="defaul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</w:rPr>
                              <w:t>Set-ExecutionPolicy Bypass -Scope Process -Force; [System.Net.ServicePointManager]::SecurityProtocol = [System.Net.SecurityProtocolType]::Tls12; iex ((New-Object System.Net.WebClient).DownloadString('https://community.chocolatey.org/install.ps1'))</w:t>
                            </w:r>
                          </w:p>
                          <w:p w14:paraId="15A918C8">
                            <w:pPr>
                              <w:rPr>
                                <w:rFonts w:hint="default"/>
                              </w:rPr>
                            </w:pPr>
                          </w:p>
                          <w:p w14:paraId="2A6350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1pt;margin-top:13.65pt;height:91.8pt;width:491.4pt;z-index:251670528;mso-width-relative:page;mso-height-relative:page;" fillcolor="#FFFFFF [3201]" filled="t" stroked="t" coordsize="21600,21600" o:gfxdata="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NBTnbtYAAAAJ&#10;AQAADwAAAAAAAAABACAAAAAiAAAAZHJzL2Rvd25yZXYueG1sUEsBAhQAFAAAAAgAh07iQPxrVp9X&#10;AgAAxgQAAA4AAAAAAAAAAQAgAAAAJQ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0661968">
                      <w:pPr>
                        <w:rPr>
                          <w:rFonts w:hint="default"/>
                          <w:sz w:val="28"/>
                          <w:szCs w:val="28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</w:rPr>
                        <w:t>Set-ExecutionPolicy Bypass -Scope Process -Force; [System.Net.ServicePointManager]::SecurityProtocol = [System.Net.SecurityProtocolType]::Tls12; iex ((New-Object System.Net.WebClient).DownloadString('https://community.chocolatey.org/install.ps1'))</w:t>
                      </w:r>
                    </w:p>
                    <w:p w14:paraId="15A918C8">
                      <w:pPr>
                        <w:rPr>
                          <w:rFonts w:hint="default"/>
                        </w:rPr>
                      </w:pPr>
                    </w:p>
                    <w:p w14:paraId="2A63508E"/>
                  </w:txbxContent>
                </v:textbox>
              </v:shape>
            </w:pict>
          </mc:Fallback>
        </mc:AlternateContent>
      </w:r>
      <w:r>
        <w:rPr>
          <w:rFonts w:hint="default"/>
          <w:b w:val="0"/>
        </w:rPr>
        <w:t>Set-ExecutionPolicy Bypass -Scope Process -Force; [System.Net.ServicePointManager]::SecurityProtocol = [System.Net.SecurityProtocolType]::Tls12; iex ((New-Object System.Net.WebClient).DownloadString('https://community.chocolatey.org/install.ps1'))</w:t>
      </w:r>
    </w:p>
    <w:p w14:paraId="3BB10D63">
      <w:pPr>
        <w:pStyle w:val="5"/>
        <w:spacing w:before="268"/>
        <w:rPr>
          <w:b w:val="0"/>
        </w:rPr>
      </w:pPr>
    </w:p>
    <w:p w14:paraId="38539CEB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601CD7D9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60340" cy="2957830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48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DBD1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1F916749">
      <w:pPr>
        <w:pStyle w:val="9"/>
        <w:numPr>
          <w:ilvl w:val="0"/>
          <w:numId w:val="2"/>
        </w:numPr>
        <w:tabs>
          <w:tab w:val="left" w:pos="407"/>
        </w:tabs>
        <w:spacing w:before="23" w:after="0" w:line="240" w:lineRule="auto"/>
        <w:ind w:left="407" w:right="0" w:hanging="267"/>
        <w:jc w:val="left"/>
        <w:rPr>
          <w:b/>
          <w:sz w:val="28"/>
        </w:rPr>
      </w:pPr>
      <w:bookmarkStart w:id="3" w:name="2.Chocolatey update karne ke liye ye com"/>
      <w:bookmarkEnd w:id="3"/>
      <w:r>
        <w:rPr>
          <w:b/>
          <w:spacing w:val="-2"/>
          <w:sz w:val="28"/>
        </w:rPr>
        <w:t>Chocolatey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update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karne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ke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liye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ye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command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run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065BB96D">
      <w:pPr>
        <w:pStyle w:val="5"/>
        <w:spacing w:before="48"/>
      </w:pPr>
    </w:p>
    <w:p w14:paraId="2BC54A25">
      <w:pPr>
        <w:spacing w:before="0"/>
        <w:ind w:left="413" w:right="0" w:firstLine="0"/>
        <w:jc w:val="left"/>
        <w:rPr>
          <w:sz w:val="28"/>
        </w:rPr>
      </w:pPr>
      <w:bookmarkStart w:id="4" w:name="choco upgrade chocolatey -y"/>
      <w:bookmarkEnd w:id="4"/>
      <w:r>
        <w:rPr>
          <w:spacing w:val="-4"/>
          <w:sz w:val="28"/>
        </w:rPr>
        <w:t>choco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upgrade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chocolatey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-</w:t>
      </w:r>
      <w:r>
        <w:rPr>
          <w:spacing w:val="-10"/>
          <w:sz w:val="28"/>
        </w:rPr>
        <w:t>y</w:t>
      </w:r>
    </w:p>
    <w:p w14:paraId="7127CE4D">
      <w:pPr>
        <w:pStyle w:val="5"/>
        <w:spacing w:before="325"/>
        <w:rPr>
          <w:b w:val="0"/>
        </w:rPr>
      </w:pPr>
    </w:p>
    <w:p w14:paraId="73A74676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1C633793">
      <w:pPr>
        <w:pStyle w:val="5"/>
        <w:spacing w:before="44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198120</wp:posOffset>
            </wp:positionV>
            <wp:extent cx="5827395" cy="328549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178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1D470">
      <w:pPr>
        <w:pStyle w:val="5"/>
        <w:spacing w:after="0"/>
        <w:rPr>
          <w:b w:val="0"/>
          <w:sz w:val="20"/>
        </w:rPr>
        <w:sectPr>
          <w:pgSz w:w="11910" w:h="16840"/>
          <w:pgMar w:top="1420" w:right="708" w:bottom="280" w:left="1559" w:header="720" w:footer="720" w:gutter="0"/>
          <w:cols w:space="720" w:num="1"/>
        </w:sectPr>
      </w:pPr>
    </w:p>
    <w:p w14:paraId="7788CFB9">
      <w:pPr>
        <w:pStyle w:val="9"/>
        <w:numPr>
          <w:ilvl w:val="0"/>
          <w:numId w:val="2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bookmarkStart w:id="5" w:name="3.Check karo Chocolatey install hua ya n"/>
      <w:bookmarkEnd w:id="5"/>
      <w:r>
        <w:rPr>
          <w:b/>
          <w:spacing w:val="-2"/>
          <w:sz w:val="28"/>
        </w:rPr>
        <w:t>Check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karo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Chocolatey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install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hua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ya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nahi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ye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command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run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5294887F">
      <w:pPr>
        <w:pStyle w:val="5"/>
      </w:pPr>
    </w:p>
    <w:p w14:paraId="076CAD96">
      <w:pPr>
        <w:spacing w:before="0"/>
        <w:ind w:left="416" w:right="0" w:firstLine="0"/>
        <w:jc w:val="left"/>
        <w:rPr>
          <w:sz w:val="28"/>
        </w:rPr>
      </w:pPr>
      <w:r>
        <w:rPr>
          <w:spacing w:val="-2"/>
          <w:sz w:val="28"/>
        </w:rPr>
        <w:t>choco</w:t>
      </w:r>
    </w:p>
    <w:p w14:paraId="10749A67">
      <w:pPr>
        <w:pStyle w:val="5"/>
        <w:rPr>
          <w:b w:val="0"/>
        </w:rPr>
      </w:pPr>
    </w:p>
    <w:p w14:paraId="7EB3141D">
      <w:pPr>
        <w:pStyle w:val="5"/>
        <w:spacing w:before="2"/>
        <w:rPr>
          <w:b w:val="0"/>
        </w:rPr>
      </w:pPr>
    </w:p>
    <w:p w14:paraId="6BB3C2F4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4860FC7E">
      <w:pPr>
        <w:pStyle w:val="5"/>
        <w:spacing w:before="73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216535</wp:posOffset>
            </wp:positionV>
            <wp:extent cx="5856605" cy="3280410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883" cy="32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EA3DF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1292323F">
      <w:pPr>
        <w:pStyle w:val="2"/>
        <w:spacing w:before="24"/>
      </w:pPr>
      <w:bookmarkStart w:id="6" w:name="Step 2: Oracle VirtualBox Install Karna"/>
      <w:bookmarkEnd w:id="6"/>
      <w:r>
        <w:t>Step</w:t>
      </w:r>
      <w:r>
        <w:rPr>
          <w:spacing w:val="-13"/>
        </w:rPr>
        <w:t xml:space="preserve"> </w:t>
      </w:r>
      <w:r>
        <w:t>2:</w:t>
      </w:r>
      <w:r>
        <w:rPr>
          <w:spacing w:val="-14"/>
        </w:rPr>
        <w:t xml:space="preserve"> </w:t>
      </w:r>
      <w:r>
        <w:t>Oracle</w:t>
      </w:r>
      <w:r>
        <w:rPr>
          <w:spacing w:val="-13"/>
        </w:rPr>
        <w:t xml:space="preserve"> </w:t>
      </w:r>
      <w:r>
        <w:t>VirtualBox</w:t>
      </w:r>
      <w:r>
        <w:rPr>
          <w:spacing w:val="-12"/>
        </w:rPr>
        <w:t xml:space="preserve"> </w:t>
      </w:r>
      <w:r>
        <w:t>Install</w:t>
      </w:r>
      <w:r>
        <w:rPr>
          <w:spacing w:val="-12"/>
        </w:rPr>
        <w:t xml:space="preserve"> </w:t>
      </w:r>
      <w:r>
        <w:rPr>
          <w:spacing w:val="-4"/>
        </w:rPr>
        <w:t>Karna</w:t>
      </w:r>
    </w:p>
    <w:p w14:paraId="4EE9F7BF">
      <w:pPr>
        <w:spacing w:before="298"/>
        <w:ind w:left="140" w:right="0" w:firstLine="0"/>
        <w:jc w:val="left"/>
        <w:rPr>
          <w:sz w:val="28"/>
        </w:rPr>
      </w:pPr>
      <w:r>
        <w:rPr>
          <w:b/>
          <w:sz w:val="28"/>
        </w:rPr>
        <w:t>VirtualBox</w:t>
      </w:r>
      <w:r>
        <w:rPr>
          <w:b/>
          <w:spacing w:val="-17"/>
          <w:sz w:val="28"/>
        </w:rPr>
        <w:t xml:space="preserve"> </w:t>
      </w:r>
      <w:r>
        <w:rPr>
          <w:sz w:val="28"/>
        </w:rPr>
        <w:t>ek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virtualization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tool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hai</w:t>
      </w:r>
      <w:r>
        <w:rPr>
          <w:spacing w:val="-14"/>
          <w:sz w:val="28"/>
        </w:rPr>
        <w:t xml:space="preserve"> </w:t>
      </w:r>
      <w:r>
        <w:rPr>
          <w:sz w:val="28"/>
        </w:rPr>
        <w:t>jo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Minikube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ke</w:t>
      </w:r>
      <w:r>
        <w:rPr>
          <w:spacing w:val="-15"/>
          <w:sz w:val="28"/>
        </w:rPr>
        <w:t xml:space="preserve"> </w:t>
      </w:r>
      <w:r>
        <w:rPr>
          <w:sz w:val="28"/>
        </w:rPr>
        <w:t>liye</w:t>
      </w:r>
      <w:r>
        <w:rPr>
          <w:spacing w:val="-16"/>
          <w:sz w:val="28"/>
        </w:rPr>
        <w:t xml:space="preserve"> </w:t>
      </w:r>
      <w:r>
        <w:rPr>
          <w:sz w:val="28"/>
        </w:rPr>
        <w:t>zaroori</w:t>
      </w:r>
      <w:r>
        <w:rPr>
          <w:spacing w:val="-15"/>
          <w:sz w:val="28"/>
        </w:rPr>
        <w:t xml:space="preserve"> </w:t>
      </w:r>
      <w:r>
        <w:rPr>
          <w:spacing w:val="-5"/>
          <w:sz w:val="28"/>
        </w:rPr>
        <w:t>hai</w:t>
      </w:r>
    </w:p>
    <w:p w14:paraId="0E9118DA">
      <w:pPr>
        <w:pStyle w:val="5"/>
        <w:rPr>
          <w:b w:val="0"/>
        </w:rPr>
      </w:pPr>
    </w:p>
    <w:p w14:paraId="60845DCB">
      <w:pPr>
        <w:pStyle w:val="5"/>
        <w:spacing w:before="251"/>
        <w:rPr>
          <w:b w:val="0"/>
        </w:rPr>
      </w:pPr>
    </w:p>
    <w:p w14:paraId="4B6949DC">
      <w:pPr>
        <w:pStyle w:val="9"/>
        <w:numPr>
          <w:ilvl w:val="0"/>
          <w:numId w:val="3"/>
        </w:numPr>
        <w:tabs>
          <w:tab w:val="left" w:pos="484"/>
        </w:tabs>
        <w:spacing w:before="1" w:after="0" w:line="240" w:lineRule="auto"/>
        <w:ind w:left="484" w:right="0" w:hanging="272"/>
        <w:jc w:val="left"/>
        <w:rPr>
          <w:b/>
          <w:sz w:val="28"/>
        </w:rPr>
      </w:pPr>
      <w:bookmarkStart w:id="7" w:name="1.Install karne ke liye ye command run k"/>
      <w:bookmarkEnd w:id="7"/>
      <w:r>
        <w:rPr>
          <w:b/>
          <w:sz w:val="28"/>
        </w:rPr>
        <w:t>Install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2E54024D">
      <w:pPr>
        <w:pStyle w:val="5"/>
        <w:spacing w:before="295"/>
      </w:pPr>
    </w:p>
    <w:p w14:paraId="2F93903B">
      <w:pPr>
        <w:spacing w:before="0"/>
        <w:ind w:left="416" w:right="0" w:firstLine="0"/>
        <w:jc w:val="left"/>
        <w:rPr>
          <w:sz w:val="28"/>
        </w:rPr>
      </w:pPr>
      <w:r>
        <w:rPr>
          <w:spacing w:val="-2"/>
          <w:sz w:val="28"/>
        </w:rPr>
        <w:t>choco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install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virtualbox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-y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--</w:t>
      </w:r>
      <w:r>
        <w:rPr>
          <w:spacing w:val="-4"/>
          <w:sz w:val="28"/>
        </w:rPr>
        <w:t>force</w:t>
      </w:r>
    </w:p>
    <w:p w14:paraId="570A38FA">
      <w:pPr>
        <w:pStyle w:val="5"/>
        <w:rPr>
          <w:b w:val="0"/>
        </w:rPr>
      </w:pPr>
    </w:p>
    <w:p w14:paraId="339DC46A">
      <w:pPr>
        <w:pStyle w:val="5"/>
        <w:spacing w:before="292"/>
        <w:rPr>
          <w:b w:val="0"/>
        </w:rPr>
      </w:pPr>
    </w:p>
    <w:p w14:paraId="4318EED5">
      <w:pPr>
        <w:spacing w:before="1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07573BE2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71540" cy="327469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97" cy="32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2EC3">
      <w:pPr>
        <w:pStyle w:val="5"/>
        <w:rPr>
          <w:b w:val="0"/>
        </w:rPr>
      </w:pPr>
    </w:p>
    <w:p w14:paraId="5E8E2124">
      <w:pPr>
        <w:pStyle w:val="5"/>
        <w:rPr>
          <w:b w:val="0"/>
        </w:rPr>
      </w:pPr>
    </w:p>
    <w:p w14:paraId="25888B70">
      <w:pPr>
        <w:pStyle w:val="5"/>
        <w:rPr>
          <w:b w:val="0"/>
        </w:rPr>
      </w:pPr>
    </w:p>
    <w:p w14:paraId="79DDDB99">
      <w:pPr>
        <w:pStyle w:val="5"/>
        <w:spacing w:before="318"/>
        <w:rPr>
          <w:b w:val="0"/>
        </w:rPr>
      </w:pPr>
    </w:p>
    <w:p w14:paraId="2EC6AC59">
      <w:pPr>
        <w:pStyle w:val="5"/>
        <w:ind w:left="980" w:right="184" w:hanging="840"/>
      </w:pPr>
      <w:r>
        <w:t>NOTE:</w:t>
      </w:r>
      <w:r>
        <w:rPr>
          <w:spacing w:val="40"/>
        </w:rPr>
        <w:t xml:space="preserve"> </w:t>
      </w:r>
      <w:r>
        <w:t>Agar VirtualBox installation ke waqt koi error aaye, to same command dobara run karein. Agar phir bhi error aaye, to check karein ke</w:t>
      </w:r>
      <w:r>
        <w:rPr>
          <w:spacing w:val="40"/>
        </w:rPr>
        <w:t xml:space="preserve"> </w:t>
      </w:r>
      <w:r>
        <w:t>VirtualBox</w:t>
      </w:r>
      <w:r>
        <w:rPr>
          <w:spacing w:val="-3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hua</w:t>
      </w:r>
      <w:r>
        <w:rPr>
          <w:spacing w:val="-5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nahi.</w:t>
      </w:r>
      <w:r>
        <w:rPr>
          <w:spacing w:val="-2"/>
        </w:rPr>
        <w:t xml:space="preserve"> </w:t>
      </w:r>
      <w:r>
        <w:t>Agar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ho</w:t>
      </w:r>
      <w:r>
        <w:rPr>
          <w:spacing w:val="-3"/>
        </w:rPr>
        <w:t xml:space="preserve"> </w:t>
      </w:r>
      <w:r>
        <w:t>chuka</w:t>
      </w:r>
      <w:r>
        <w:rPr>
          <w:spacing w:val="-5"/>
        </w:rPr>
        <w:t xml:space="preserve"> </w:t>
      </w:r>
      <w:r>
        <w:t>hai</w:t>
      </w:r>
      <w:r>
        <w:rPr>
          <w:spacing w:val="-3"/>
        </w:rPr>
        <w:t xml:space="preserve"> </w:t>
      </w:r>
      <w:r>
        <w:t>lekin error phir bhi aa raha hai, to VirtualBox ko uninstall karke dobara install karein aur phir command run karein.</w:t>
      </w:r>
    </w:p>
    <w:p w14:paraId="1FFC72DE">
      <w:pPr>
        <w:pStyle w:val="5"/>
        <w:spacing w:after="0"/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6ADF1ECE">
      <w:pPr>
        <w:pStyle w:val="9"/>
        <w:numPr>
          <w:ilvl w:val="0"/>
          <w:numId w:val="3"/>
        </w:numPr>
        <w:tabs>
          <w:tab w:val="left" w:pos="491"/>
        </w:tabs>
        <w:spacing w:before="31" w:after="0" w:line="240" w:lineRule="auto"/>
        <w:ind w:left="491" w:right="0" w:hanging="279"/>
        <w:jc w:val="left"/>
        <w:rPr>
          <w:b/>
          <w:sz w:val="28"/>
        </w:rPr>
      </w:pPr>
      <w:bookmarkStart w:id="8" w:name="2.Check karne ke liye"/>
      <w:bookmarkEnd w:id="8"/>
      <w:r>
        <w:rPr>
          <w:b/>
          <w:sz w:val="28"/>
        </w:rPr>
        <w:t>Check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liye</w:t>
      </w:r>
    </w:p>
    <w:p w14:paraId="51CAEE20">
      <w:pPr>
        <w:pStyle w:val="5"/>
        <w:spacing w:before="67"/>
      </w:pPr>
    </w:p>
    <w:p w14:paraId="5CB610A4">
      <w:pPr>
        <w:spacing w:before="1" w:line="264" w:lineRule="auto"/>
        <w:ind w:left="221" w:right="1129" w:hanging="10"/>
        <w:jc w:val="left"/>
        <w:rPr>
          <w:sz w:val="28"/>
        </w:rPr>
      </w:pPr>
      <w:r>
        <w:rPr>
          <w:b/>
          <w:sz w:val="28"/>
        </w:rPr>
        <w:t>Windows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search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bar</w:t>
      </w:r>
      <w:r>
        <w:rPr>
          <w:spacing w:val="-10"/>
          <w:sz w:val="28"/>
        </w:rPr>
        <w:t xml:space="preserve"> </w:t>
      </w:r>
      <w:r>
        <w:rPr>
          <w:sz w:val="28"/>
        </w:rPr>
        <w:t>me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"VirtualBox"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likho,</w:t>
      </w:r>
      <w:r>
        <w:rPr>
          <w:spacing w:val="-11"/>
          <w:sz w:val="28"/>
        </w:rPr>
        <w:t xml:space="preserve"> </w:t>
      </w:r>
      <w:r>
        <w:rPr>
          <w:sz w:val="28"/>
        </w:rPr>
        <w:t>agar</w:t>
      </w:r>
      <w:r>
        <w:rPr>
          <w:spacing w:val="-10"/>
          <w:sz w:val="28"/>
        </w:rPr>
        <w:t xml:space="preserve"> </w:t>
      </w:r>
      <w:r>
        <w:rPr>
          <w:sz w:val="28"/>
        </w:rPr>
        <w:t>show</w:t>
      </w:r>
      <w:r>
        <w:rPr>
          <w:spacing w:val="-10"/>
          <w:sz w:val="28"/>
        </w:rPr>
        <w:t xml:space="preserve"> </w:t>
      </w:r>
      <w:r>
        <w:rPr>
          <w:sz w:val="28"/>
        </w:rPr>
        <w:t>ho</w:t>
      </w:r>
      <w:r>
        <w:rPr>
          <w:spacing w:val="-10"/>
          <w:sz w:val="28"/>
        </w:rPr>
        <w:t xml:space="preserve"> </w:t>
      </w:r>
      <w:r>
        <w:rPr>
          <w:sz w:val="28"/>
        </w:rPr>
        <w:t>raha</w:t>
      </w:r>
      <w:r>
        <w:rPr>
          <w:spacing w:val="-11"/>
          <w:sz w:val="28"/>
        </w:rPr>
        <w:t xml:space="preserve"> </w:t>
      </w:r>
      <w:r>
        <w:rPr>
          <w:sz w:val="28"/>
        </w:rPr>
        <w:t>hai</w:t>
      </w:r>
      <w:r>
        <w:rPr>
          <w:spacing w:val="-8"/>
          <w:sz w:val="28"/>
        </w:rPr>
        <w:t xml:space="preserve"> </w:t>
      </w:r>
      <w:r>
        <w:rPr>
          <w:sz w:val="28"/>
        </w:rPr>
        <w:t>toh install hogaya.</w:t>
      </w:r>
    </w:p>
    <w:p w14:paraId="5A1664B8">
      <w:pPr>
        <w:pStyle w:val="5"/>
        <w:rPr>
          <w:b w:val="0"/>
        </w:rPr>
      </w:pPr>
    </w:p>
    <w:p w14:paraId="4EB18EB0">
      <w:pPr>
        <w:pStyle w:val="5"/>
        <w:spacing w:before="201"/>
        <w:rPr>
          <w:b w:val="0"/>
        </w:rPr>
      </w:pPr>
    </w:p>
    <w:p w14:paraId="1DF234C4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1081405</wp:posOffset>
            </wp:positionH>
            <wp:positionV relativeFrom="paragraph">
              <wp:posOffset>232410</wp:posOffset>
            </wp:positionV>
            <wp:extent cx="5194935" cy="484314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907" cy="4842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678C5B87">
      <w:pPr>
        <w:spacing w:after="0"/>
        <w:jc w:val="left"/>
        <w:rPr>
          <w:sz w:val="28"/>
        </w:rPr>
        <w:sectPr>
          <w:pgSz w:w="11910" w:h="16840"/>
          <w:pgMar w:top="1760" w:right="708" w:bottom="280" w:left="1559" w:header="720" w:footer="720" w:gutter="0"/>
          <w:cols w:space="720" w:num="1"/>
        </w:sectPr>
      </w:pPr>
    </w:p>
    <w:p w14:paraId="1AF1E720">
      <w:pPr>
        <w:pStyle w:val="2"/>
        <w:spacing w:before="23"/>
      </w:pPr>
      <w:bookmarkStart w:id="9" w:name="Step 3: Kubectl Install Karna"/>
      <w:bookmarkEnd w:id="9"/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3"/>
        </w:rPr>
        <w:t xml:space="preserve"> </w:t>
      </w:r>
      <w:r>
        <w:t>Kubectl</w:t>
      </w:r>
      <w:r>
        <w:rPr>
          <w:spacing w:val="-12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4"/>
        </w:rPr>
        <w:t>Karna</w:t>
      </w:r>
    </w:p>
    <w:p w14:paraId="23E6A4EA">
      <w:pPr>
        <w:spacing w:before="301"/>
        <w:ind w:left="140" w:right="0" w:firstLine="0"/>
        <w:jc w:val="left"/>
        <w:rPr>
          <w:sz w:val="28"/>
        </w:rPr>
      </w:pPr>
      <w:r>
        <w:rPr>
          <w:b/>
          <w:sz w:val="28"/>
        </w:rPr>
        <w:t>Kubectl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Kubernetes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clusters</w:t>
      </w:r>
      <w:r>
        <w:rPr>
          <w:b/>
          <w:spacing w:val="-16"/>
          <w:sz w:val="28"/>
        </w:rPr>
        <w:t xml:space="preserve"> </w:t>
      </w:r>
      <w:r>
        <w:rPr>
          <w:sz w:val="28"/>
        </w:rPr>
        <w:t>ko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manage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karne</w:t>
      </w:r>
      <w:r>
        <w:rPr>
          <w:spacing w:val="-15"/>
          <w:sz w:val="28"/>
        </w:rPr>
        <w:t xml:space="preserve"> </w:t>
      </w:r>
      <w:r>
        <w:rPr>
          <w:sz w:val="28"/>
        </w:rPr>
        <w:t>ke</w:t>
      </w:r>
      <w:r>
        <w:rPr>
          <w:spacing w:val="-15"/>
          <w:sz w:val="28"/>
        </w:rPr>
        <w:t xml:space="preserve"> </w:t>
      </w:r>
      <w:r>
        <w:rPr>
          <w:sz w:val="28"/>
        </w:rPr>
        <w:t>liye</w:t>
      </w:r>
      <w:r>
        <w:rPr>
          <w:spacing w:val="-16"/>
          <w:sz w:val="28"/>
        </w:rPr>
        <w:t xml:space="preserve"> </w:t>
      </w:r>
      <w:r>
        <w:rPr>
          <w:sz w:val="28"/>
        </w:rPr>
        <w:t>use</w:t>
      </w:r>
      <w:r>
        <w:rPr>
          <w:spacing w:val="-15"/>
          <w:sz w:val="28"/>
        </w:rPr>
        <w:t xml:space="preserve"> </w:t>
      </w:r>
      <w:r>
        <w:rPr>
          <w:sz w:val="28"/>
        </w:rPr>
        <w:t>hota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hai.</w:t>
      </w:r>
    </w:p>
    <w:p w14:paraId="014FF529">
      <w:pPr>
        <w:pStyle w:val="9"/>
        <w:numPr>
          <w:ilvl w:val="0"/>
          <w:numId w:val="4"/>
        </w:numPr>
        <w:tabs>
          <w:tab w:val="left" w:pos="412"/>
        </w:tabs>
        <w:spacing w:before="292" w:after="0" w:line="240" w:lineRule="auto"/>
        <w:ind w:left="412" w:right="0" w:hanging="272"/>
        <w:jc w:val="left"/>
        <w:rPr>
          <w:b/>
          <w:sz w:val="28"/>
        </w:rPr>
      </w:pPr>
      <w:bookmarkStart w:id="10" w:name="1.Install karne ke liye ye command run k"/>
      <w:bookmarkEnd w:id="10"/>
      <w:r>
        <w:rPr>
          <w:b/>
          <w:sz w:val="28"/>
        </w:rPr>
        <w:t>Install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38C16207">
      <w:pPr>
        <w:spacing w:before="289"/>
        <w:ind w:left="416" w:right="0" w:firstLine="0"/>
        <w:jc w:val="left"/>
        <w:rPr>
          <w:sz w:val="28"/>
        </w:rPr>
      </w:pPr>
      <w:bookmarkStart w:id="11" w:name="choco install kubernetes-cli --force -y"/>
      <w:bookmarkEnd w:id="11"/>
      <w:r>
        <w:rPr>
          <w:spacing w:val="-2"/>
          <w:sz w:val="28"/>
        </w:rPr>
        <w:t>choco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kubernetes-cli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--force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-</w:t>
      </w:r>
      <w:r>
        <w:rPr>
          <w:spacing w:val="-10"/>
          <w:sz w:val="28"/>
        </w:rPr>
        <w:t>y</w:t>
      </w:r>
    </w:p>
    <w:p w14:paraId="0299E09B">
      <w:pPr>
        <w:pStyle w:val="5"/>
        <w:rPr>
          <w:b w:val="0"/>
        </w:rPr>
      </w:pPr>
    </w:p>
    <w:p w14:paraId="0DBC3918">
      <w:pPr>
        <w:pStyle w:val="5"/>
        <w:spacing w:before="242"/>
        <w:rPr>
          <w:b w:val="0"/>
        </w:rPr>
      </w:pPr>
    </w:p>
    <w:p w14:paraId="138CD3B5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t>YE</w:t>
      </w:r>
      <w:r>
        <w:rPr>
          <w:spacing w:val="-5"/>
          <w:sz w:val="28"/>
        </w:rPr>
        <w:t xml:space="preserve"> </w:t>
      </w:r>
      <w:r>
        <w:rPr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z w:val="28"/>
        </w:rPr>
        <w:t>ISTARHA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3F8018CD">
      <w:pPr>
        <w:pStyle w:val="5"/>
        <w:spacing w:before="23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184785</wp:posOffset>
            </wp:positionV>
            <wp:extent cx="5850890" cy="329184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317A4">
      <w:pPr>
        <w:pStyle w:val="5"/>
        <w:spacing w:after="0"/>
        <w:rPr>
          <w:b w:val="0"/>
          <w:sz w:val="20"/>
        </w:rPr>
        <w:sectPr>
          <w:pgSz w:w="11910" w:h="16840"/>
          <w:pgMar w:top="1420" w:right="708" w:bottom="280" w:left="1559" w:header="720" w:footer="720" w:gutter="0"/>
          <w:cols w:space="720" w:num="1"/>
        </w:sectPr>
      </w:pPr>
    </w:p>
    <w:p w14:paraId="2149E0A5">
      <w:pPr>
        <w:pStyle w:val="9"/>
        <w:numPr>
          <w:ilvl w:val="0"/>
          <w:numId w:val="4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bookmarkStart w:id="12" w:name="2.Check karne ke liye ye command run kar"/>
      <w:bookmarkEnd w:id="12"/>
      <w:r>
        <w:rPr>
          <w:b/>
          <w:sz w:val="28"/>
        </w:rPr>
        <w:t>Check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57DE90B9">
      <w:pPr>
        <w:pStyle w:val="5"/>
        <w:spacing w:before="298"/>
      </w:pPr>
    </w:p>
    <w:p w14:paraId="6AC4DE5F">
      <w:pPr>
        <w:spacing w:before="0"/>
        <w:ind w:left="420" w:right="0" w:firstLine="0"/>
        <w:jc w:val="left"/>
        <w:rPr>
          <w:sz w:val="28"/>
        </w:rPr>
      </w:pPr>
      <w:r>
        <w:rPr>
          <w:spacing w:val="-2"/>
          <w:sz w:val="28"/>
        </w:rPr>
        <w:t>kubectl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version</w:t>
      </w:r>
      <w:r>
        <w:rPr>
          <w:sz w:val="28"/>
        </w:rPr>
        <w:t xml:space="preserve"> </w:t>
      </w:r>
      <w:r>
        <w:rPr>
          <w:spacing w:val="-2"/>
          <w:sz w:val="28"/>
        </w:rPr>
        <w:t>--client</w:t>
      </w:r>
    </w:p>
    <w:p w14:paraId="5753DB65">
      <w:pPr>
        <w:pStyle w:val="5"/>
        <w:rPr>
          <w:b w:val="0"/>
        </w:rPr>
      </w:pPr>
    </w:p>
    <w:p w14:paraId="1582E75C">
      <w:pPr>
        <w:pStyle w:val="5"/>
        <w:rPr>
          <w:b w:val="0"/>
        </w:rPr>
      </w:pPr>
    </w:p>
    <w:p w14:paraId="70D92CE2">
      <w:pPr>
        <w:pStyle w:val="5"/>
        <w:spacing w:before="248"/>
        <w:rPr>
          <w:b w:val="0"/>
        </w:rPr>
      </w:pPr>
    </w:p>
    <w:p w14:paraId="749A9907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7A967A1F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43905" cy="323913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145" cy="32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EDF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59632111">
      <w:pPr>
        <w:pStyle w:val="2"/>
      </w:pPr>
      <w:bookmarkStart w:id="13" w:name="Step 4: WSL Install Karna (Future purpos"/>
      <w:bookmarkEnd w:id="13"/>
      <w:r>
        <w:rPr>
          <w:spacing w:val="-2"/>
        </w:rPr>
        <w:t>Step</w:t>
      </w:r>
      <w:r>
        <w:rPr>
          <w:spacing w:val="-17"/>
        </w:rPr>
        <w:t xml:space="preserve"> </w:t>
      </w:r>
      <w:r>
        <w:rPr>
          <w:spacing w:val="-2"/>
        </w:rPr>
        <w:t>4:</w:t>
      </w:r>
      <w:r>
        <w:rPr>
          <w:spacing w:val="-15"/>
        </w:rPr>
        <w:t xml:space="preserve"> </w:t>
      </w:r>
      <w:r>
        <w:rPr>
          <w:spacing w:val="-2"/>
        </w:rPr>
        <w:t>WSL</w:t>
      </w:r>
      <w:r>
        <w:rPr>
          <w:spacing w:val="-15"/>
        </w:rPr>
        <w:t xml:space="preserve"> </w:t>
      </w:r>
      <w:r>
        <w:rPr>
          <w:spacing w:val="-2"/>
        </w:rPr>
        <w:t>Install</w:t>
      </w:r>
      <w:r>
        <w:rPr>
          <w:spacing w:val="-13"/>
        </w:rPr>
        <w:t xml:space="preserve"> </w:t>
      </w:r>
      <w:r>
        <w:rPr>
          <w:spacing w:val="-2"/>
        </w:rPr>
        <w:t>Karna</w:t>
      </w:r>
      <w:r>
        <w:rPr>
          <w:spacing w:val="-9"/>
        </w:rPr>
        <w:t xml:space="preserve"> </w:t>
      </w:r>
      <w:r>
        <w:rPr>
          <w:spacing w:val="-2"/>
        </w:rPr>
        <w:t>(Future</w:t>
      </w:r>
      <w:r>
        <w:rPr>
          <w:spacing w:val="-18"/>
        </w:rPr>
        <w:t xml:space="preserve"> </w:t>
      </w:r>
      <w:r>
        <w:rPr>
          <w:spacing w:val="-2"/>
        </w:rPr>
        <w:t>purpose</w:t>
      </w:r>
      <w:r>
        <w:rPr>
          <w:spacing w:val="-15"/>
        </w:rPr>
        <w:t xml:space="preserve"> </w:t>
      </w:r>
      <w:r>
        <w:rPr>
          <w:spacing w:val="-2"/>
        </w:rPr>
        <w:t>ke</w:t>
      </w:r>
      <w:r>
        <w:rPr>
          <w:spacing w:val="-18"/>
        </w:rPr>
        <w:t xml:space="preserve"> </w:t>
      </w:r>
      <w:r>
        <w:rPr>
          <w:spacing w:val="-2"/>
        </w:rPr>
        <w:t>liye)</w:t>
      </w:r>
    </w:p>
    <w:p w14:paraId="346E35E7">
      <w:pPr>
        <w:spacing w:before="298"/>
        <w:ind w:left="140" w:right="0" w:firstLine="0"/>
        <w:jc w:val="left"/>
        <w:rPr>
          <w:sz w:val="28"/>
        </w:rPr>
      </w:pPr>
      <w:r>
        <w:rPr>
          <w:b/>
          <w:spacing w:val="-2"/>
          <w:sz w:val="28"/>
        </w:rPr>
        <w:t>WSL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(Windows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Subsystem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Linux)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Linux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environment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karta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hai.</w:t>
      </w:r>
    </w:p>
    <w:p w14:paraId="739B8DC0">
      <w:pPr>
        <w:pStyle w:val="5"/>
        <w:rPr>
          <w:b w:val="0"/>
        </w:rPr>
      </w:pPr>
    </w:p>
    <w:p w14:paraId="2E2C39FB">
      <w:pPr>
        <w:pStyle w:val="5"/>
        <w:spacing w:before="276"/>
        <w:rPr>
          <w:b w:val="0"/>
        </w:rPr>
      </w:pPr>
    </w:p>
    <w:p w14:paraId="716704E2">
      <w:pPr>
        <w:pStyle w:val="9"/>
        <w:numPr>
          <w:ilvl w:val="0"/>
          <w:numId w:val="5"/>
        </w:numPr>
        <w:tabs>
          <w:tab w:val="left" w:pos="412"/>
        </w:tabs>
        <w:spacing w:before="0" w:after="0" w:line="240" w:lineRule="auto"/>
        <w:ind w:left="412" w:right="0" w:hanging="272"/>
        <w:jc w:val="left"/>
        <w:rPr>
          <w:b/>
          <w:sz w:val="28"/>
        </w:rPr>
      </w:pPr>
      <w:bookmarkStart w:id="14" w:name="1.Install karne ke liye ye command run k"/>
      <w:bookmarkEnd w:id="14"/>
      <w:r>
        <w:rPr>
          <w:b/>
          <w:sz w:val="28"/>
        </w:rPr>
        <w:t>Install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6B3EEDE9">
      <w:pPr>
        <w:pStyle w:val="5"/>
      </w:pPr>
    </w:p>
    <w:p w14:paraId="5B00DBA9">
      <w:pPr>
        <w:pStyle w:val="5"/>
        <w:spacing w:before="9"/>
      </w:pPr>
    </w:p>
    <w:p w14:paraId="5004E04A">
      <w:pPr>
        <w:spacing w:before="0"/>
        <w:ind w:left="420" w:right="0" w:firstLine="0"/>
        <w:jc w:val="left"/>
        <w:rPr>
          <w:sz w:val="28"/>
        </w:rPr>
      </w:pPr>
      <w:r>
        <w:rPr>
          <w:sz w:val="28"/>
        </w:rPr>
        <w:t>winget</w:t>
      </w:r>
      <w:r>
        <w:rPr>
          <w:spacing w:val="-6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--id</w:t>
      </w:r>
      <w:r>
        <w:rPr>
          <w:spacing w:val="-7"/>
          <w:sz w:val="28"/>
        </w:rPr>
        <w:t xml:space="preserve"> </w:t>
      </w:r>
      <w:r>
        <w:rPr>
          <w:sz w:val="28"/>
        </w:rPr>
        <w:t>Microsoft.WSL</w:t>
      </w:r>
      <w:r>
        <w:rPr>
          <w:spacing w:val="-6"/>
          <w:sz w:val="28"/>
        </w:rPr>
        <w:t xml:space="preserve"> </w:t>
      </w:r>
      <w:r>
        <w:rPr>
          <w:sz w:val="28"/>
        </w:rPr>
        <w:t>-e</w:t>
      </w:r>
      <w:r>
        <w:rPr>
          <w:spacing w:val="-6"/>
          <w:sz w:val="28"/>
        </w:rPr>
        <w:t xml:space="preserve"> </w:t>
      </w:r>
      <w:r>
        <w:rPr>
          <w:sz w:val="28"/>
        </w:rPr>
        <w:t>--source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winget</w:t>
      </w:r>
    </w:p>
    <w:p w14:paraId="7079DB3A">
      <w:pPr>
        <w:pStyle w:val="5"/>
        <w:rPr>
          <w:b w:val="0"/>
        </w:rPr>
      </w:pPr>
    </w:p>
    <w:p w14:paraId="6DD6E0E8">
      <w:pPr>
        <w:pStyle w:val="5"/>
        <w:rPr>
          <w:b w:val="0"/>
        </w:rPr>
      </w:pPr>
    </w:p>
    <w:p w14:paraId="77C6AA57">
      <w:pPr>
        <w:pStyle w:val="5"/>
        <w:spacing w:before="130"/>
        <w:rPr>
          <w:b w:val="0"/>
        </w:rPr>
      </w:pPr>
    </w:p>
    <w:p w14:paraId="277E144A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243205</wp:posOffset>
            </wp:positionV>
            <wp:extent cx="5853430" cy="329311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90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4B8C5773">
      <w:pPr>
        <w:spacing w:after="0"/>
        <w:jc w:val="left"/>
        <w:rPr>
          <w:sz w:val="28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4516F0DA">
      <w:pPr>
        <w:pStyle w:val="9"/>
        <w:numPr>
          <w:ilvl w:val="0"/>
          <w:numId w:val="5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bookmarkStart w:id="15" w:name="2.Check karne ke liye ye command run kar"/>
      <w:bookmarkEnd w:id="15"/>
      <w:r>
        <w:rPr>
          <w:b/>
          <w:sz w:val="28"/>
        </w:rPr>
        <w:t>Check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62DCAE3B">
      <w:pPr>
        <w:spacing w:before="244"/>
        <w:ind w:left="420" w:right="0" w:firstLine="0"/>
        <w:jc w:val="left"/>
        <w:rPr>
          <w:sz w:val="28"/>
        </w:rPr>
      </w:pPr>
      <w:r>
        <w:rPr>
          <w:sz w:val="28"/>
        </w:rPr>
        <w:t>wsl</w:t>
      </w:r>
      <w:r>
        <w:rPr>
          <w:spacing w:val="-3"/>
          <w:sz w:val="28"/>
        </w:rPr>
        <w:t xml:space="preserve"> </w:t>
      </w:r>
      <w:r>
        <w:rPr>
          <w:sz w:val="28"/>
        </w:rPr>
        <w:t>--</w:t>
      </w:r>
      <w:r>
        <w:rPr>
          <w:spacing w:val="-2"/>
          <w:sz w:val="28"/>
        </w:rPr>
        <w:t>version</w:t>
      </w:r>
    </w:p>
    <w:p w14:paraId="2D4BFD53">
      <w:pPr>
        <w:pStyle w:val="5"/>
        <w:rPr>
          <w:b w:val="0"/>
        </w:rPr>
      </w:pPr>
    </w:p>
    <w:p w14:paraId="4D213E98">
      <w:pPr>
        <w:pStyle w:val="5"/>
        <w:spacing w:before="1"/>
        <w:rPr>
          <w:b w:val="0"/>
        </w:rPr>
      </w:pPr>
    </w:p>
    <w:p w14:paraId="27B6BD4F">
      <w:pPr>
        <w:spacing w:before="1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0406EC02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5335" cy="329247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98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0700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32035833">
      <w:pPr>
        <w:pStyle w:val="9"/>
        <w:numPr>
          <w:ilvl w:val="0"/>
          <w:numId w:val="5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bookmarkStart w:id="16" w:name="3.Required features enable karne ke liye"/>
      <w:bookmarkEnd w:id="16"/>
      <w:r>
        <w:rPr>
          <w:b/>
          <w:spacing w:val="-2"/>
          <w:sz w:val="28"/>
        </w:rPr>
        <w:t>Required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features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enable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karne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ke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liye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ye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commands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run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57C45065">
      <w:pPr>
        <w:pStyle w:val="5"/>
        <w:spacing w:before="29"/>
      </w:pPr>
    </w:p>
    <w:p w14:paraId="132B5DF2">
      <w:pPr>
        <w:spacing w:before="0" w:line="341" w:lineRule="exact"/>
        <w:ind w:left="140" w:right="0" w:firstLine="0"/>
        <w:jc w:val="left"/>
        <w:rPr>
          <w:sz w:val="28"/>
        </w:rPr>
      </w:pPr>
      <w:r>
        <w:rPr>
          <w:sz w:val="28"/>
        </w:rPr>
        <w:t>Start-Process</w:t>
      </w:r>
      <w:r>
        <w:rPr>
          <w:spacing w:val="-13"/>
          <w:sz w:val="28"/>
        </w:rPr>
        <w:t xml:space="preserve"> </w:t>
      </w:r>
      <w:r>
        <w:rPr>
          <w:sz w:val="28"/>
        </w:rPr>
        <w:t>-FilePath</w:t>
      </w:r>
      <w:r>
        <w:rPr>
          <w:spacing w:val="-13"/>
          <w:sz w:val="28"/>
        </w:rPr>
        <w:t xml:space="preserve"> </w:t>
      </w:r>
      <w:r>
        <w:rPr>
          <w:sz w:val="28"/>
        </w:rPr>
        <w:t>"dism.exe"</w:t>
      </w:r>
      <w:r>
        <w:rPr>
          <w:spacing w:val="-11"/>
          <w:sz w:val="28"/>
        </w:rPr>
        <w:t xml:space="preserve"> </w:t>
      </w:r>
      <w:r>
        <w:rPr>
          <w:sz w:val="28"/>
        </w:rPr>
        <w:t>-ArgumentList</w:t>
      </w:r>
      <w:r>
        <w:rPr>
          <w:spacing w:val="-9"/>
          <w:sz w:val="28"/>
        </w:rPr>
        <w:t xml:space="preserve"> </w:t>
      </w:r>
      <w:r>
        <w:rPr>
          <w:sz w:val="28"/>
        </w:rPr>
        <w:t>"/online</w:t>
      </w:r>
      <w:r>
        <w:rPr>
          <w:spacing w:val="-11"/>
          <w:sz w:val="28"/>
        </w:rPr>
        <w:t xml:space="preserve"> </w:t>
      </w:r>
      <w:r>
        <w:rPr>
          <w:sz w:val="28"/>
        </w:rPr>
        <w:t>/enable-</w:t>
      </w:r>
      <w:r>
        <w:rPr>
          <w:spacing w:val="-2"/>
          <w:sz w:val="28"/>
        </w:rPr>
        <w:t>feature</w:t>
      </w:r>
    </w:p>
    <w:p w14:paraId="12822AAE">
      <w:pPr>
        <w:spacing w:before="0" w:line="499" w:lineRule="auto"/>
        <w:ind w:left="140" w:right="149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677545</wp:posOffset>
            </wp:positionV>
            <wp:extent cx="5940425" cy="3331210"/>
            <wp:effectExtent l="0" t="0" r="0" b="0"/>
            <wp:wrapNone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3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/featurename:Microsoft-Windows-Subsystem-Linux</w:t>
      </w:r>
      <w:r>
        <w:rPr>
          <w:spacing w:val="-8"/>
          <w:sz w:val="28"/>
        </w:rPr>
        <w:t xml:space="preserve"> </w:t>
      </w:r>
      <w:r>
        <w:rPr>
          <w:sz w:val="28"/>
        </w:rPr>
        <w:t>/all</w:t>
      </w:r>
      <w:r>
        <w:rPr>
          <w:spacing w:val="-9"/>
          <w:sz w:val="28"/>
        </w:rPr>
        <w:t xml:space="preserve"> </w:t>
      </w:r>
      <w:r>
        <w:rPr>
          <w:sz w:val="28"/>
        </w:rPr>
        <w:t>/norestart"</w:t>
      </w:r>
      <w:r>
        <w:rPr>
          <w:spacing w:val="-9"/>
          <w:sz w:val="28"/>
        </w:rPr>
        <w:t xml:space="preserve"> </w:t>
      </w:r>
      <w:r>
        <w:rPr>
          <w:sz w:val="28"/>
        </w:rPr>
        <w:t>-Verb</w:t>
      </w:r>
      <w:r>
        <w:rPr>
          <w:spacing w:val="-11"/>
          <w:sz w:val="28"/>
        </w:rPr>
        <w:t xml:space="preserve"> </w:t>
      </w:r>
      <w:r>
        <w:rPr>
          <w:sz w:val="28"/>
        </w:rPr>
        <w:t>RunAs YE KUCH ISTARHA LAGEGA</w:t>
      </w:r>
    </w:p>
    <w:p w14:paraId="68C5F7A2">
      <w:pPr>
        <w:spacing w:after="0" w:line="499" w:lineRule="auto"/>
        <w:jc w:val="left"/>
        <w:rPr>
          <w:sz w:val="28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202435C7">
      <w:pPr>
        <w:pStyle w:val="9"/>
        <w:numPr>
          <w:ilvl w:val="0"/>
          <w:numId w:val="5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bookmarkStart w:id="17" w:name="4.WSL version 1 set karne ke liye ye com"/>
      <w:bookmarkEnd w:id="17"/>
      <w:r>
        <w:rPr>
          <w:b/>
          <w:sz w:val="28"/>
        </w:rPr>
        <w:t>WSL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version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31806EBC">
      <w:pPr>
        <w:spacing w:before="289"/>
        <w:ind w:left="416" w:right="0" w:firstLine="0"/>
        <w:jc w:val="left"/>
        <w:rPr>
          <w:sz w:val="28"/>
        </w:rPr>
      </w:pPr>
      <w:r>
        <w:rPr>
          <w:spacing w:val="-4"/>
          <w:sz w:val="28"/>
        </w:rPr>
        <w:t>wsl</w:t>
      </w:r>
      <w:r>
        <w:rPr>
          <w:spacing w:val="12"/>
          <w:sz w:val="28"/>
        </w:rPr>
        <w:t xml:space="preserve"> </w:t>
      </w:r>
      <w:r>
        <w:rPr>
          <w:spacing w:val="-4"/>
          <w:sz w:val="28"/>
        </w:rPr>
        <w:t>--set-default-version</w:t>
      </w:r>
      <w:r>
        <w:rPr>
          <w:spacing w:val="8"/>
          <w:sz w:val="28"/>
        </w:rPr>
        <w:t xml:space="preserve"> </w:t>
      </w:r>
      <w:r>
        <w:rPr>
          <w:spacing w:val="-10"/>
          <w:sz w:val="28"/>
        </w:rPr>
        <w:t>1</w:t>
      </w:r>
    </w:p>
    <w:p w14:paraId="076DA090">
      <w:pPr>
        <w:pStyle w:val="5"/>
        <w:rPr>
          <w:b w:val="0"/>
        </w:rPr>
      </w:pPr>
    </w:p>
    <w:p w14:paraId="48F47974">
      <w:pPr>
        <w:pStyle w:val="5"/>
        <w:rPr>
          <w:b w:val="0"/>
        </w:rPr>
      </w:pPr>
    </w:p>
    <w:p w14:paraId="3157C0C4">
      <w:pPr>
        <w:pStyle w:val="5"/>
        <w:spacing w:before="236"/>
        <w:rPr>
          <w:b w:val="0"/>
        </w:rPr>
      </w:pPr>
    </w:p>
    <w:p w14:paraId="2EC37AEE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75481A94">
      <w:pPr>
        <w:pStyle w:val="5"/>
        <w:spacing w:before="73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217170</wp:posOffset>
            </wp:positionV>
            <wp:extent cx="5852795" cy="330136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01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7697E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1F1AA541">
      <w:pPr>
        <w:pStyle w:val="9"/>
        <w:numPr>
          <w:ilvl w:val="0"/>
          <w:numId w:val="5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bookmarkStart w:id="18" w:name="5.Manually Enable WSL Service"/>
      <w:bookmarkEnd w:id="18"/>
      <w:r>
        <w:rPr>
          <w:b/>
          <w:sz w:val="28"/>
        </w:rPr>
        <w:t>Manually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WSL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Service</w:t>
      </w:r>
    </w:p>
    <w:p w14:paraId="652951B2">
      <w:pPr>
        <w:pStyle w:val="9"/>
        <w:numPr>
          <w:ilvl w:val="1"/>
          <w:numId w:val="5"/>
        </w:numPr>
        <w:tabs>
          <w:tab w:val="left" w:pos="860"/>
        </w:tabs>
        <w:spacing w:before="280" w:after="0" w:line="240" w:lineRule="auto"/>
        <w:ind w:left="860" w:right="0" w:hanging="360"/>
        <w:jc w:val="left"/>
        <w:rPr>
          <w:sz w:val="28"/>
        </w:rPr>
      </w:pPr>
      <w:r>
        <w:rPr>
          <w:b/>
          <w:sz w:val="28"/>
        </w:rPr>
        <w:t>Win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dabao,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services.msc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likho</w:t>
      </w:r>
      <w:r>
        <w:rPr>
          <w:spacing w:val="-7"/>
          <w:sz w:val="28"/>
        </w:rPr>
        <w:t xml:space="preserve"> </w:t>
      </w:r>
      <w:r>
        <w:rPr>
          <w:sz w:val="28"/>
        </w:rPr>
        <w:t>aur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Enter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karo.</w:t>
      </w:r>
    </w:p>
    <w:p w14:paraId="140CBE0C">
      <w:pPr>
        <w:pStyle w:val="9"/>
        <w:numPr>
          <w:ilvl w:val="1"/>
          <w:numId w:val="5"/>
        </w:numPr>
        <w:tabs>
          <w:tab w:val="left" w:pos="860"/>
        </w:tabs>
        <w:spacing w:before="1" w:after="0" w:line="341" w:lineRule="exact"/>
        <w:ind w:left="860" w:right="0" w:hanging="360"/>
        <w:jc w:val="left"/>
        <w:rPr>
          <w:sz w:val="28"/>
        </w:rPr>
      </w:pPr>
      <w:r>
        <w:rPr>
          <w:b/>
          <w:sz w:val="28"/>
        </w:rPr>
        <w:t>"WSL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service"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service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dhundo.</w:t>
      </w:r>
    </w:p>
    <w:p w14:paraId="73E0320D">
      <w:pPr>
        <w:pStyle w:val="9"/>
        <w:numPr>
          <w:ilvl w:val="1"/>
          <w:numId w:val="5"/>
        </w:numPr>
        <w:tabs>
          <w:tab w:val="left" w:pos="860"/>
        </w:tabs>
        <w:spacing w:before="0" w:after="0" w:line="240" w:lineRule="auto"/>
        <w:ind w:left="860" w:right="1644" w:hanging="360"/>
        <w:jc w:val="left"/>
        <w:rPr>
          <w:sz w:val="28"/>
        </w:rPr>
      </w:pPr>
      <w:r>
        <w:rPr>
          <w:sz w:val="28"/>
        </w:rPr>
        <w:t>Agar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Disabled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hai,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Right-click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→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Properties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→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Startup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type: Automatic(Delayed Start) → OK → Start </w:t>
      </w:r>
      <w:r>
        <w:rPr>
          <w:sz w:val="28"/>
        </w:rPr>
        <w:t>karo.</w:t>
      </w:r>
    </w:p>
    <w:p w14:paraId="0C0F0182">
      <w:pPr>
        <w:pStyle w:val="5"/>
        <w:spacing w:before="280"/>
        <w:rPr>
          <w:b w:val="0"/>
        </w:rPr>
      </w:pPr>
    </w:p>
    <w:p w14:paraId="1387C993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t>YE</w:t>
      </w:r>
      <w:r>
        <w:rPr>
          <w:spacing w:val="-5"/>
          <w:sz w:val="28"/>
        </w:rPr>
        <w:t xml:space="preserve"> </w:t>
      </w:r>
      <w:r>
        <w:rPr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z w:val="28"/>
        </w:rPr>
        <w:t>ISTARHA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39DECDAF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8685" cy="3369310"/>
            <wp:effectExtent l="0" t="0" r="0" b="0"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11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7E5E">
      <w:pPr>
        <w:pStyle w:val="5"/>
        <w:spacing w:before="45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198755</wp:posOffset>
            </wp:positionV>
            <wp:extent cx="5853430" cy="329311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90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4D993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00A47A38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8685" cy="3369310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11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0BBA">
      <w:pPr>
        <w:pStyle w:val="5"/>
        <w:spacing w:before="45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198755</wp:posOffset>
            </wp:positionV>
            <wp:extent cx="5853430" cy="329311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90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716A5">
      <w:pPr>
        <w:pStyle w:val="5"/>
        <w:spacing w:after="0"/>
        <w:rPr>
          <w:b w:val="0"/>
          <w:sz w:val="20"/>
        </w:rPr>
        <w:sectPr>
          <w:pgSz w:w="11910" w:h="16840"/>
          <w:pgMar w:top="1760" w:right="708" w:bottom="280" w:left="1559" w:header="720" w:footer="720" w:gutter="0"/>
          <w:cols w:space="720" w:num="1"/>
        </w:sectPr>
      </w:pPr>
    </w:p>
    <w:p w14:paraId="5261F2B5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8685" cy="3369310"/>
            <wp:effectExtent l="0" t="0" r="0" b="0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11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2AB">
      <w:pPr>
        <w:pStyle w:val="5"/>
        <w:spacing w:before="45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198755</wp:posOffset>
            </wp:positionV>
            <wp:extent cx="5853430" cy="329311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90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3DCC6">
      <w:pPr>
        <w:pStyle w:val="5"/>
        <w:spacing w:after="0"/>
        <w:rPr>
          <w:b w:val="0"/>
          <w:sz w:val="20"/>
        </w:rPr>
        <w:sectPr>
          <w:pgSz w:w="11910" w:h="16840"/>
          <w:pgMar w:top="1760" w:right="708" w:bottom="280" w:left="1559" w:header="720" w:footer="720" w:gutter="0"/>
          <w:cols w:space="720" w:num="1"/>
        </w:sectPr>
      </w:pPr>
    </w:p>
    <w:p w14:paraId="0DE14BDF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8685" cy="3369310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11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84A1">
      <w:pPr>
        <w:pStyle w:val="5"/>
        <w:rPr>
          <w:b w:val="0"/>
        </w:rPr>
      </w:pPr>
    </w:p>
    <w:p w14:paraId="75F5E52D">
      <w:pPr>
        <w:pStyle w:val="5"/>
        <w:rPr>
          <w:b w:val="0"/>
        </w:rPr>
      </w:pPr>
    </w:p>
    <w:p w14:paraId="353BF81E">
      <w:pPr>
        <w:pStyle w:val="5"/>
        <w:rPr>
          <w:b w:val="0"/>
        </w:rPr>
      </w:pPr>
    </w:p>
    <w:p w14:paraId="2D2AA64B">
      <w:pPr>
        <w:pStyle w:val="5"/>
        <w:rPr>
          <w:b w:val="0"/>
        </w:rPr>
      </w:pPr>
    </w:p>
    <w:p w14:paraId="57061C09">
      <w:pPr>
        <w:pStyle w:val="5"/>
        <w:spacing w:before="314"/>
        <w:rPr>
          <w:b w:val="0"/>
        </w:rPr>
      </w:pPr>
    </w:p>
    <w:p w14:paraId="2E62BBC5">
      <w:pPr>
        <w:pStyle w:val="5"/>
        <w:ind w:left="140"/>
      </w:pPr>
      <w:r>
        <w:t>NOTE</w:t>
      </w:r>
      <w:r>
        <w:rPr>
          <w:spacing w:val="-7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Ab</w:t>
      </w:r>
      <w:r>
        <w:rPr>
          <w:spacing w:val="-4"/>
        </w:rPr>
        <w:t xml:space="preserve"> </w:t>
      </w:r>
      <w:r>
        <w:t>aapka</w:t>
      </w:r>
      <w:r>
        <w:rPr>
          <w:spacing w:val="-3"/>
        </w:rPr>
        <w:t xml:space="preserve"> </w:t>
      </w:r>
      <w:r>
        <w:t>WSL</w:t>
      </w:r>
      <w:r>
        <w:rPr>
          <w:spacing w:val="-6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Enable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hogaya</w:t>
      </w:r>
      <w:r>
        <w:rPr>
          <w:spacing w:val="-3"/>
        </w:rPr>
        <w:t xml:space="preserve"> </w:t>
      </w:r>
      <w:r>
        <w:rPr>
          <w:spacing w:val="-4"/>
        </w:rPr>
        <w:t>hai.</w:t>
      </w:r>
    </w:p>
    <w:p w14:paraId="633B4D1D">
      <w:pPr>
        <w:pStyle w:val="5"/>
        <w:spacing w:after="0"/>
        <w:sectPr>
          <w:pgSz w:w="11910" w:h="16840"/>
          <w:pgMar w:top="1760" w:right="708" w:bottom="280" w:left="1559" w:header="720" w:footer="720" w:gutter="0"/>
          <w:cols w:space="720" w:num="1"/>
        </w:sectPr>
      </w:pPr>
    </w:p>
    <w:p w14:paraId="6DAD0012">
      <w:pPr>
        <w:pStyle w:val="2"/>
        <w:spacing w:before="23"/>
      </w:pPr>
      <w:bookmarkStart w:id="19" w:name="Step 5: Ubuntu Install Kariye Ye WSL Ki "/>
      <w:bookmarkEnd w:id="19"/>
      <w:r>
        <w:t>Step</w:t>
      </w:r>
      <w:r>
        <w:rPr>
          <w:spacing w:val="-17"/>
        </w:rPr>
        <w:t xml:space="preserve"> </w:t>
      </w:r>
      <w:r>
        <w:t>5:</w:t>
      </w:r>
      <w:r>
        <w:rPr>
          <w:spacing w:val="-16"/>
        </w:rPr>
        <w:t xml:space="preserve"> </w:t>
      </w:r>
      <w:r>
        <w:t>Ubuntu</w:t>
      </w:r>
      <w:r>
        <w:rPr>
          <w:spacing w:val="-11"/>
        </w:rPr>
        <w:t xml:space="preserve"> </w:t>
      </w:r>
      <w:r>
        <w:t>Install</w:t>
      </w:r>
      <w:r>
        <w:rPr>
          <w:spacing w:val="-14"/>
        </w:rPr>
        <w:t xml:space="preserve"> </w:t>
      </w:r>
      <w:r>
        <w:t>Kariye</w:t>
      </w:r>
      <w:r>
        <w:rPr>
          <w:spacing w:val="-12"/>
        </w:rPr>
        <w:t xml:space="preserve"> </w:t>
      </w:r>
      <w:r>
        <w:t>Ye</w:t>
      </w:r>
      <w:r>
        <w:rPr>
          <w:spacing w:val="-14"/>
        </w:rPr>
        <w:t xml:space="preserve"> </w:t>
      </w:r>
      <w:r>
        <w:t>WSL</w:t>
      </w:r>
      <w:r>
        <w:rPr>
          <w:spacing w:val="-14"/>
        </w:rPr>
        <w:t xml:space="preserve"> </w:t>
      </w:r>
      <w:r>
        <w:t>Ki</w:t>
      </w:r>
      <w:r>
        <w:rPr>
          <w:spacing w:val="-14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rPr>
          <w:spacing w:val="-5"/>
        </w:rPr>
        <w:t>Hai</w:t>
      </w:r>
    </w:p>
    <w:p w14:paraId="1DD6611B">
      <w:pPr>
        <w:spacing w:before="301"/>
        <w:ind w:left="140" w:right="0" w:firstLine="0"/>
        <w:jc w:val="left"/>
        <w:rPr>
          <w:sz w:val="28"/>
        </w:rPr>
      </w:pPr>
      <w:r>
        <w:rPr>
          <w:sz w:val="28"/>
        </w:rPr>
        <w:t>Ubuntu</w:t>
      </w:r>
      <w:r>
        <w:rPr>
          <w:spacing w:val="-15"/>
          <w:sz w:val="28"/>
        </w:rPr>
        <w:t xml:space="preserve"> </w:t>
      </w:r>
      <w:r>
        <w:rPr>
          <w:sz w:val="28"/>
        </w:rPr>
        <w:t>WSL</w:t>
      </w:r>
      <w:r>
        <w:rPr>
          <w:spacing w:val="-16"/>
          <w:sz w:val="28"/>
        </w:rPr>
        <w:t xml:space="preserve"> </w:t>
      </w:r>
      <w:r>
        <w:rPr>
          <w:sz w:val="28"/>
        </w:rPr>
        <w:t>ke</w:t>
      </w:r>
      <w:r>
        <w:rPr>
          <w:spacing w:val="-14"/>
          <w:sz w:val="28"/>
        </w:rPr>
        <w:t xml:space="preserve"> </w:t>
      </w:r>
      <w:r>
        <w:rPr>
          <w:sz w:val="28"/>
        </w:rPr>
        <w:t>andar</w:t>
      </w:r>
      <w:r>
        <w:rPr>
          <w:spacing w:val="-14"/>
          <w:sz w:val="28"/>
        </w:rPr>
        <w:t xml:space="preserve"> </w:t>
      </w:r>
      <w:r>
        <w:rPr>
          <w:sz w:val="28"/>
        </w:rPr>
        <w:t>ek</w:t>
      </w:r>
      <w:r>
        <w:rPr>
          <w:spacing w:val="-16"/>
          <w:sz w:val="28"/>
        </w:rPr>
        <w:t xml:space="preserve"> </w:t>
      </w:r>
      <w:r>
        <w:rPr>
          <w:sz w:val="28"/>
        </w:rPr>
        <w:t>Linux</w:t>
      </w:r>
      <w:r>
        <w:rPr>
          <w:spacing w:val="-12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hai.</w:t>
      </w:r>
    </w:p>
    <w:p w14:paraId="5762CCB2">
      <w:pPr>
        <w:pStyle w:val="5"/>
        <w:rPr>
          <w:b w:val="0"/>
        </w:rPr>
      </w:pPr>
    </w:p>
    <w:p w14:paraId="47BB26ED">
      <w:pPr>
        <w:pStyle w:val="5"/>
        <w:spacing w:before="241"/>
        <w:rPr>
          <w:b w:val="0"/>
        </w:rPr>
      </w:pPr>
    </w:p>
    <w:p w14:paraId="321CBA25">
      <w:pPr>
        <w:pStyle w:val="9"/>
        <w:numPr>
          <w:ilvl w:val="0"/>
          <w:numId w:val="6"/>
        </w:numPr>
        <w:tabs>
          <w:tab w:val="left" w:pos="419"/>
        </w:tabs>
        <w:spacing w:before="1" w:after="0" w:line="240" w:lineRule="auto"/>
        <w:ind w:left="419" w:right="0" w:hanging="279"/>
        <w:jc w:val="left"/>
        <w:rPr>
          <w:b/>
          <w:sz w:val="28"/>
        </w:rPr>
      </w:pPr>
      <w:bookmarkStart w:id="20" w:name="1.Install karne ke liye ye command run k"/>
      <w:bookmarkEnd w:id="20"/>
      <w:r>
        <w:rPr>
          <w:b/>
          <w:sz w:val="28"/>
        </w:rPr>
        <w:t>Install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54CE1AC7">
      <w:pPr>
        <w:spacing w:before="296"/>
        <w:ind w:left="420" w:right="0" w:firstLine="0"/>
        <w:jc w:val="left"/>
        <w:rPr>
          <w:sz w:val="28"/>
        </w:rPr>
      </w:pPr>
      <w:r>
        <w:rPr>
          <w:sz w:val="28"/>
        </w:rPr>
        <w:t>wsl</w:t>
      </w:r>
      <w:r>
        <w:rPr>
          <w:spacing w:val="-8"/>
          <w:sz w:val="28"/>
        </w:rPr>
        <w:t xml:space="preserve"> </w:t>
      </w:r>
      <w:r>
        <w:rPr>
          <w:sz w:val="28"/>
        </w:rPr>
        <w:t>--install</w:t>
      </w:r>
      <w:r>
        <w:rPr>
          <w:spacing w:val="-6"/>
          <w:sz w:val="28"/>
        </w:rPr>
        <w:t xml:space="preserve"> </w:t>
      </w:r>
      <w:r>
        <w:rPr>
          <w:sz w:val="28"/>
        </w:rPr>
        <w:t>-d</w:t>
      </w:r>
      <w:r>
        <w:rPr>
          <w:spacing w:val="-7"/>
          <w:sz w:val="28"/>
        </w:rPr>
        <w:t xml:space="preserve"> </w:t>
      </w:r>
      <w:r>
        <w:rPr>
          <w:sz w:val="28"/>
        </w:rPr>
        <w:t>Ubuntu-</w:t>
      </w:r>
      <w:r>
        <w:rPr>
          <w:spacing w:val="-4"/>
          <w:sz w:val="28"/>
        </w:rPr>
        <w:t>24.04</w:t>
      </w:r>
    </w:p>
    <w:p w14:paraId="3CD2750C">
      <w:pPr>
        <w:pStyle w:val="5"/>
        <w:rPr>
          <w:b w:val="0"/>
        </w:rPr>
      </w:pPr>
    </w:p>
    <w:p w14:paraId="1CE19B1A">
      <w:pPr>
        <w:pStyle w:val="5"/>
        <w:spacing w:before="252"/>
        <w:rPr>
          <w:b w:val="0"/>
        </w:rPr>
      </w:pPr>
    </w:p>
    <w:p w14:paraId="1AF4E95E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t>YE</w:t>
      </w:r>
      <w:r>
        <w:rPr>
          <w:spacing w:val="-5"/>
          <w:sz w:val="28"/>
        </w:rPr>
        <w:t xml:space="preserve"> </w:t>
      </w:r>
      <w:r>
        <w:rPr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z w:val="28"/>
        </w:rPr>
        <w:t>ISTARHA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1225E095">
      <w:pPr>
        <w:pStyle w:val="5"/>
        <w:spacing w:before="25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186055</wp:posOffset>
            </wp:positionV>
            <wp:extent cx="5853430" cy="329311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90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7CE5">
      <w:pPr>
        <w:pStyle w:val="5"/>
        <w:spacing w:after="0"/>
        <w:rPr>
          <w:b w:val="0"/>
          <w:sz w:val="20"/>
        </w:rPr>
        <w:sectPr>
          <w:pgSz w:w="11910" w:h="16840"/>
          <w:pgMar w:top="1420" w:right="708" w:bottom="280" w:left="1559" w:header="720" w:footer="720" w:gutter="0"/>
          <w:cols w:space="720" w:num="1"/>
        </w:sectPr>
      </w:pPr>
    </w:p>
    <w:p w14:paraId="0390EAA9">
      <w:pPr>
        <w:pStyle w:val="9"/>
        <w:numPr>
          <w:ilvl w:val="0"/>
          <w:numId w:val="6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r>
        <w:rPr>
          <w:b/>
          <w:sz w:val="28"/>
        </w:rPr>
        <w:t>Ubuntu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manually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launch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lieye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45E45DF7">
      <w:pPr>
        <w:spacing w:before="296"/>
        <w:ind w:left="420" w:right="0" w:firstLine="0"/>
        <w:jc w:val="left"/>
        <w:rPr>
          <w:sz w:val="28"/>
        </w:rPr>
      </w:pPr>
      <w:r>
        <w:rPr>
          <w:sz w:val="28"/>
        </w:rPr>
        <w:t>wsl</w:t>
      </w:r>
      <w:r>
        <w:rPr>
          <w:spacing w:val="-6"/>
          <w:sz w:val="28"/>
        </w:rPr>
        <w:t xml:space="preserve"> </w:t>
      </w:r>
      <w:r>
        <w:rPr>
          <w:sz w:val="28"/>
        </w:rPr>
        <w:t>-d</w:t>
      </w:r>
      <w:r>
        <w:rPr>
          <w:spacing w:val="-5"/>
          <w:sz w:val="28"/>
        </w:rPr>
        <w:t xml:space="preserve"> </w:t>
      </w:r>
      <w:r>
        <w:rPr>
          <w:sz w:val="28"/>
        </w:rPr>
        <w:t>Ubuntu-</w:t>
      </w:r>
      <w:r>
        <w:rPr>
          <w:spacing w:val="-4"/>
          <w:sz w:val="28"/>
        </w:rPr>
        <w:t>24.04</w:t>
      </w:r>
    </w:p>
    <w:p w14:paraId="38D1FA40">
      <w:pPr>
        <w:pStyle w:val="5"/>
        <w:spacing w:before="296"/>
        <w:rPr>
          <w:b w:val="0"/>
        </w:rPr>
      </w:pPr>
    </w:p>
    <w:p w14:paraId="15877BB3">
      <w:pPr>
        <w:pStyle w:val="5"/>
        <w:ind w:left="140"/>
      </w:pPr>
      <w:bookmarkStart w:id="21" w:name="Username aur password set karo"/>
      <w:bookmarkEnd w:id="21"/>
      <w:r>
        <w:t>Username</w:t>
      </w:r>
      <w:r>
        <w:rPr>
          <w:spacing w:val="-14"/>
        </w:rPr>
        <w:t xml:space="preserve"> </w:t>
      </w:r>
      <w:r>
        <w:t>aur</w:t>
      </w:r>
      <w:r>
        <w:rPr>
          <w:spacing w:val="-13"/>
        </w:rPr>
        <w:t xml:space="preserve"> </w:t>
      </w:r>
      <w:r>
        <w:t>password</w:t>
      </w:r>
      <w:r>
        <w:rPr>
          <w:spacing w:val="-14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rPr>
          <w:spacing w:val="-4"/>
        </w:rPr>
        <w:t>karo</w:t>
      </w:r>
    </w:p>
    <w:p w14:paraId="2EBCD1A9">
      <w:pPr>
        <w:pStyle w:val="9"/>
        <w:numPr>
          <w:ilvl w:val="1"/>
          <w:numId w:val="6"/>
        </w:numPr>
        <w:tabs>
          <w:tab w:val="left" w:pos="515"/>
        </w:tabs>
        <w:spacing w:before="302" w:after="0" w:line="240" w:lineRule="auto"/>
        <w:ind w:left="515" w:right="0" w:hanging="275"/>
        <w:jc w:val="left"/>
        <w:rPr>
          <w:sz w:val="28"/>
        </w:rPr>
      </w:pPr>
      <w:r>
        <w:rPr>
          <w:sz w:val="28"/>
        </w:rPr>
        <w:t>Username:</w:t>
      </w:r>
      <w:r>
        <w:rPr>
          <w:spacing w:val="-16"/>
          <w:sz w:val="28"/>
        </w:rPr>
        <w:t xml:space="preserve"> </w:t>
      </w:r>
      <w:r>
        <w:rPr>
          <w:b/>
          <w:sz w:val="28"/>
        </w:rPr>
        <w:t>faisal</w:t>
      </w:r>
      <w:r>
        <w:rPr>
          <w:b/>
          <w:spacing w:val="33"/>
          <w:sz w:val="28"/>
        </w:rPr>
        <w:t xml:space="preserve"> </w:t>
      </w:r>
      <w:r>
        <w:rPr>
          <w:sz w:val="28"/>
        </w:rPr>
        <w:t>--&gt;</w:t>
      </w:r>
      <w:r>
        <w:rPr>
          <w:spacing w:val="-13"/>
          <w:sz w:val="28"/>
        </w:rPr>
        <w:t xml:space="preserve"> </w:t>
      </w:r>
      <w:r>
        <w:rPr>
          <w:sz w:val="28"/>
        </w:rPr>
        <w:t>(Aapka</w:t>
      </w:r>
      <w:r>
        <w:rPr>
          <w:spacing w:val="-14"/>
          <w:sz w:val="28"/>
        </w:rPr>
        <w:t xml:space="preserve"> </w:t>
      </w:r>
      <w:r>
        <w:rPr>
          <w:sz w:val="28"/>
        </w:rPr>
        <w:t>Name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Likho)</w:t>
      </w:r>
    </w:p>
    <w:p w14:paraId="2C55EC8A">
      <w:pPr>
        <w:pStyle w:val="9"/>
        <w:numPr>
          <w:ilvl w:val="1"/>
          <w:numId w:val="6"/>
        </w:numPr>
        <w:tabs>
          <w:tab w:val="left" w:pos="515"/>
        </w:tabs>
        <w:spacing w:before="39" w:after="0" w:line="240" w:lineRule="auto"/>
        <w:ind w:left="515" w:right="0" w:hanging="275"/>
        <w:jc w:val="left"/>
        <w:rPr>
          <w:sz w:val="28"/>
        </w:rPr>
      </w:pPr>
      <w:r>
        <w:rPr>
          <w:spacing w:val="-6"/>
          <w:sz w:val="28"/>
        </w:rPr>
        <w:t>Password:</w:t>
      </w:r>
      <w:r>
        <w:rPr>
          <w:spacing w:val="-9"/>
          <w:sz w:val="28"/>
        </w:rPr>
        <w:t xml:space="preserve"> </w:t>
      </w:r>
      <w:r>
        <w:rPr>
          <w:b/>
          <w:spacing w:val="-6"/>
          <w:sz w:val="28"/>
        </w:rPr>
        <w:t>faisalkhan35</w:t>
      </w:r>
      <w:r>
        <w:rPr>
          <w:b/>
          <w:spacing w:val="-4"/>
          <w:sz w:val="28"/>
        </w:rPr>
        <w:t xml:space="preserve"> </w:t>
      </w:r>
      <w:r>
        <w:rPr>
          <w:spacing w:val="-6"/>
          <w:sz w:val="28"/>
        </w:rPr>
        <w:t>--&gt;</w:t>
      </w:r>
      <w:r>
        <w:rPr>
          <w:spacing w:val="-21"/>
          <w:sz w:val="28"/>
        </w:rPr>
        <w:t xml:space="preserve"> </w:t>
      </w:r>
      <w:r>
        <w:rPr>
          <w:spacing w:val="-6"/>
          <w:sz w:val="28"/>
        </w:rPr>
        <w:t>(Aapke</w:t>
      </w:r>
      <w:r>
        <w:rPr>
          <w:spacing w:val="-22"/>
          <w:sz w:val="28"/>
        </w:rPr>
        <w:t xml:space="preserve"> </w:t>
      </w:r>
      <w:r>
        <w:rPr>
          <w:spacing w:val="-6"/>
          <w:sz w:val="28"/>
        </w:rPr>
        <w:t>Name</w:t>
      </w:r>
      <w:r>
        <w:rPr>
          <w:spacing w:val="-20"/>
          <w:sz w:val="28"/>
        </w:rPr>
        <w:t xml:space="preserve"> </w:t>
      </w:r>
      <w:r>
        <w:rPr>
          <w:spacing w:val="-6"/>
          <w:sz w:val="28"/>
        </w:rPr>
        <w:t>Se</w:t>
      </w:r>
      <w:r>
        <w:rPr>
          <w:spacing w:val="-23"/>
          <w:sz w:val="28"/>
        </w:rPr>
        <w:t xml:space="preserve"> </w:t>
      </w:r>
      <w:r>
        <w:rPr>
          <w:spacing w:val="-6"/>
          <w:sz w:val="28"/>
        </w:rPr>
        <w:t>Password</w:t>
      </w:r>
      <w:r>
        <w:rPr>
          <w:spacing w:val="-18"/>
          <w:sz w:val="28"/>
        </w:rPr>
        <w:t xml:space="preserve"> </w:t>
      </w:r>
      <w:r>
        <w:rPr>
          <w:spacing w:val="-6"/>
          <w:sz w:val="28"/>
        </w:rPr>
        <w:t>Set</w:t>
      </w:r>
      <w:r>
        <w:rPr>
          <w:spacing w:val="-20"/>
          <w:sz w:val="28"/>
        </w:rPr>
        <w:t xml:space="preserve"> </w:t>
      </w:r>
      <w:r>
        <w:rPr>
          <w:spacing w:val="-6"/>
          <w:sz w:val="28"/>
        </w:rPr>
        <w:t>Karo)</w:t>
      </w:r>
    </w:p>
    <w:p w14:paraId="4A1A5115">
      <w:pPr>
        <w:pStyle w:val="5"/>
        <w:rPr>
          <w:b w:val="0"/>
        </w:rPr>
      </w:pPr>
    </w:p>
    <w:p w14:paraId="06B81352">
      <w:pPr>
        <w:pStyle w:val="5"/>
        <w:spacing w:before="168"/>
        <w:rPr>
          <w:b w:val="0"/>
        </w:rPr>
      </w:pPr>
    </w:p>
    <w:p w14:paraId="5AC6C2BC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t>YE</w:t>
      </w:r>
      <w:r>
        <w:rPr>
          <w:spacing w:val="-5"/>
          <w:sz w:val="28"/>
        </w:rPr>
        <w:t xml:space="preserve"> </w:t>
      </w:r>
      <w:r>
        <w:rPr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z w:val="28"/>
        </w:rPr>
        <w:t>ISTARHA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7F56B2AB">
      <w:pPr>
        <w:pStyle w:val="5"/>
        <w:spacing w:before="10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177165</wp:posOffset>
            </wp:positionV>
            <wp:extent cx="5844540" cy="328549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659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E1B8B">
      <w:pPr>
        <w:pStyle w:val="5"/>
        <w:rPr>
          <w:b w:val="0"/>
        </w:rPr>
      </w:pPr>
    </w:p>
    <w:p w14:paraId="02A29FB6">
      <w:pPr>
        <w:pStyle w:val="5"/>
        <w:rPr>
          <w:b w:val="0"/>
        </w:rPr>
      </w:pPr>
    </w:p>
    <w:p w14:paraId="252AC427">
      <w:pPr>
        <w:pStyle w:val="5"/>
        <w:spacing w:before="26"/>
        <w:rPr>
          <w:b w:val="0"/>
        </w:rPr>
      </w:pPr>
    </w:p>
    <w:p w14:paraId="6652C624">
      <w:pPr>
        <w:pStyle w:val="5"/>
        <w:spacing w:line="268" w:lineRule="auto"/>
        <w:ind w:left="980" w:right="43" w:hanging="840"/>
      </w:pPr>
      <w:r>
        <w:t>NOTE:</w:t>
      </w:r>
      <w:r>
        <w:rPr>
          <w:spacing w:val="40"/>
        </w:rPr>
        <w:t xml:space="preserve"> </w:t>
      </w:r>
      <w:r>
        <w:t>Aapko</w:t>
      </w:r>
      <w:r>
        <w:rPr>
          <w:spacing w:val="-5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karte</w:t>
      </w:r>
      <w:r>
        <w:rPr>
          <w:spacing w:val="-2"/>
        </w:rPr>
        <w:t xml:space="preserve"> </w:t>
      </w:r>
      <w:r>
        <w:t>waqt</w:t>
      </w:r>
      <w:r>
        <w:rPr>
          <w:spacing w:val="-4"/>
        </w:rPr>
        <w:t xml:space="preserve"> </w:t>
      </w:r>
      <w:r>
        <w:t>nahi</w:t>
      </w:r>
      <w:r>
        <w:rPr>
          <w:spacing w:val="-4"/>
        </w:rPr>
        <w:t xml:space="preserve"> </w:t>
      </w:r>
      <w:r>
        <w:t>dikhega.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jaise</w:t>
      </w:r>
      <w:r>
        <w:rPr>
          <w:spacing w:val="-2"/>
        </w:rPr>
        <w:t xml:space="preserve"> </w:t>
      </w:r>
      <w:r>
        <w:t>hi</w:t>
      </w:r>
      <w:r>
        <w:rPr>
          <w:spacing w:val="-2"/>
        </w:rPr>
        <w:t xml:space="preserve"> </w:t>
      </w:r>
      <w:r>
        <w:t>WSL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hoga, aap by default WSL me enter ho jaoge. Lekin aapko exit hokar WSL Version 1 par Enable hai ya nahi check karne hoga</w:t>
      </w:r>
    </w:p>
    <w:p w14:paraId="0BAD67B9">
      <w:pPr>
        <w:pStyle w:val="5"/>
        <w:spacing w:after="0" w:line="268" w:lineRule="auto"/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691D98C7">
      <w:pPr>
        <w:pStyle w:val="9"/>
        <w:numPr>
          <w:ilvl w:val="0"/>
          <w:numId w:val="6"/>
        </w:numPr>
        <w:tabs>
          <w:tab w:val="left" w:pos="419"/>
        </w:tabs>
        <w:spacing w:before="19" w:after="0" w:line="240" w:lineRule="auto"/>
        <w:ind w:left="419" w:right="0" w:hanging="279"/>
        <w:jc w:val="left"/>
        <w:rPr>
          <w:b/>
          <w:sz w:val="28"/>
        </w:rPr>
      </w:pPr>
      <w:r>
        <w:rPr>
          <w:b/>
          <w:sz w:val="28"/>
        </w:rPr>
        <w:t>Check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02684967">
      <w:pPr>
        <w:pStyle w:val="5"/>
      </w:pPr>
    </w:p>
    <w:p w14:paraId="500CDD1D">
      <w:pPr>
        <w:spacing w:before="0"/>
        <w:ind w:left="420" w:right="0" w:firstLine="0"/>
        <w:jc w:val="left"/>
        <w:rPr>
          <w:sz w:val="28"/>
        </w:rPr>
      </w:pPr>
      <w:r>
        <w:rPr>
          <w:sz w:val="28"/>
        </w:rPr>
        <w:t>wsl</w:t>
      </w:r>
      <w:r>
        <w:rPr>
          <w:spacing w:val="-3"/>
          <w:sz w:val="28"/>
        </w:rPr>
        <w:t xml:space="preserve"> </w:t>
      </w:r>
      <w:r>
        <w:rPr>
          <w:sz w:val="28"/>
        </w:rPr>
        <w:t>-l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>v</w:t>
      </w:r>
    </w:p>
    <w:p w14:paraId="3CBDB12C">
      <w:pPr>
        <w:pStyle w:val="5"/>
        <w:rPr>
          <w:b w:val="0"/>
        </w:rPr>
      </w:pPr>
    </w:p>
    <w:p w14:paraId="06F341F8">
      <w:pPr>
        <w:pStyle w:val="5"/>
        <w:spacing w:before="40"/>
        <w:rPr>
          <w:b w:val="0"/>
        </w:rPr>
      </w:pPr>
    </w:p>
    <w:p w14:paraId="51D91617">
      <w:pPr>
        <w:spacing w:before="1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41550072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0430" cy="3356610"/>
            <wp:effectExtent l="0" t="0" r="0" b="0"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93" cy="33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4101">
      <w:pPr>
        <w:pStyle w:val="5"/>
        <w:rPr>
          <w:b w:val="0"/>
        </w:rPr>
      </w:pPr>
    </w:p>
    <w:p w14:paraId="1C5FD3D2">
      <w:pPr>
        <w:pStyle w:val="5"/>
        <w:rPr>
          <w:b w:val="0"/>
        </w:rPr>
      </w:pPr>
    </w:p>
    <w:p w14:paraId="18C94B7F">
      <w:pPr>
        <w:pStyle w:val="5"/>
        <w:rPr>
          <w:b w:val="0"/>
        </w:rPr>
      </w:pPr>
    </w:p>
    <w:p w14:paraId="279DD155">
      <w:pPr>
        <w:pStyle w:val="5"/>
        <w:spacing w:before="167"/>
        <w:rPr>
          <w:b w:val="0"/>
        </w:rPr>
      </w:pPr>
    </w:p>
    <w:p w14:paraId="28BBFEC7">
      <w:pPr>
        <w:pStyle w:val="5"/>
        <w:ind w:left="980" w:right="149" w:hanging="840"/>
      </w:pPr>
      <w:r>
        <w:t>NOTE:</w:t>
      </w:r>
      <w:r>
        <w:rPr>
          <w:spacing w:val="40"/>
        </w:rPr>
        <w:t xml:space="preserve"> </w:t>
      </w:r>
      <w:r>
        <w:t>Agar</w:t>
      </w:r>
      <w:r>
        <w:rPr>
          <w:spacing w:val="-2"/>
        </w:rPr>
        <w:t xml:space="preserve"> </w:t>
      </w:r>
      <w:r>
        <w:t>aapko</w:t>
      </w:r>
      <w:r>
        <w:rPr>
          <w:spacing w:val="-3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horaha</w:t>
      </w:r>
      <w:r>
        <w:rPr>
          <w:spacing w:val="-3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aapka WSL version 1 par Enable hai and run ho raha hai</w:t>
      </w:r>
    </w:p>
    <w:p w14:paraId="6FC39128">
      <w:pPr>
        <w:pStyle w:val="5"/>
        <w:spacing w:after="0"/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4C6EB5B8">
      <w:pPr>
        <w:pStyle w:val="9"/>
        <w:numPr>
          <w:ilvl w:val="0"/>
          <w:numId w:val="6"/>
        </w:numPr>
        <w:tabs>
          <w:tab w:val="left" w:pos="412"/>
        </w:tabs>
        <w:spacing w:before="19" w:after="0" w:line="240" w:lineRule="auto"/>
        <w:ind w:left="412" w:right="0" w:hanging="272"/>
        <w:jc w:val="left"/>
        <w:rPr>
          <w:b/>
          <w:sz w:val="28"/>
        </w:rPr>
      </w:pPr>
      <w:bookmarkStart w:id="22" w:name="4.Ab WSL se exit hojaye"/>
      <w:bookmarkEnd w:id="22"/>
      <w:r>
        <w:rPr>
          <w:b/>
          <w:sz w:val="28"/>
        </w:rPr>
        <w:t>Ab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WSL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exit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hojaye</w:t>
      </w:r>
    </w:p>
    <w:p w14:paraId="7BF1036D">
      <w:pPr>
        <w:pStyle w:val="5"/>
        <w:spacing w:before="192"/>
      </w:pPr>
    </w:p>
    <w:p w14:paraId="5C226FAE">
      <w:pPr>
        <w:spacing w:before="0"/>
        <w:ind w:left="416" w:right="0" w:firstLine="0"/>
        <w:jc w:val="left"/>
        <w:rPr>
          <w:sz w:val="28"/>
        </w:rPr>
      </w:pPr>
      <w:bookmarkStart w:id="23" w:name="exit"/>
      <w:bookmarkEnd w:id="23"/>
      <w:r>
        <w:rPr>
          <w:spacing w:val="-4"/>
          <w:sz w:val="28"/>
        </w:rPr>
        <w:t>exit</w:t>
      </w:r>
    </w:p>
    <w:p w14:paraId="07BAA46F">
      <w:pPr>
        <w:pStyle w:val="5"/>
        <w:rPr>
          <w:b w:val="0"/>
        </w:rPr>
      </w:pPr>
    </w:p>
    <w:p w14:paraId="679DBEC0">
      <w:pPr>
        <w:pStyle w:val="5"/>
        <w:spacing w:before="192"/>
        <w:rPr>
          <w:b w:val="0"/>
        </w:rPr>
      </w:pPr>
    </w:p>
    <w:p w14:paraId="183DE04F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025484FE">
      <w:pPr>
        <w:pStyle w:val="5"/>
        <w:spacing w:before="11"/>
        <w:rPr>
          <w:b w:val="0"/>
          <w:sz w:val="5"/>
        </w:rPr>
      </w:pPr>
      <w:r>
        <w:rPr>
          <w:b w:val="0"/>
          <w:sz w:val="5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60960</wp:posOffset>
            </wp:positionV>
            <wp:extent cx="5854065" cy="3333750"/>
            <wp:effectExtent l="0" t="0" r="0" b="0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18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D12EC">
      <w:pPr>
        <w:pStyle w:val="5"/>
        <w:spacing w:after="0"/>
        <w:rPr>
          <w:b w:val="0"/>
          <w:sz w:val="5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10BCA4B5">
      <w:pPr>
        <w:pStyle w:val="2"/>
      </w:pPr>
      <w:bookmarkStart w:id="24" w:name="Step 6: Git Install Karo (Future purpose"/>
      <w:bookmarkEnd w:id="24"/>
      <w:r>
        <w:rPr>
          <w:spacing w:val="-2"/>
        </w:rPr>
        <w:t>Step</w:t>
      </w:r>
      <w:r>
        <w:rPr>
          <w:spacing w:val="-13"/>
        </w:rPr>
        <w:t xml:space="preserve"> </w:t>
      </w:r>
      <w:r>
        <w:rPr>
          <w:spacing w:val="-2"/>
        </w:rPr>
        <w:t>6:</w:t>
      </w:r>
      <w:r>
        <w:rPr>
          <w:spacing w:val="-10"/>
        </w:rPr>
        <w:t xml:space="preserve"> </w:t>
      </w:r>
      <w:r>
        <w:rPr>
          <w:spacing w:val="-2"/>
        </w:rPr>
        <w:t>Git</w:t>
      </w:r>
      <w:r>
        <w:rPr>
          <w:spacing w:val="-21"/>
        </w:rPr>
        <w:t xml:space="preserve"> </w:t>
      </w:r>
      <w:r>
        <w:rPr>
          <w:spacing w:val="-2"/>
        </w:rPr>
        <w:t>Install</w:t>
      </w:r>
      <w:r>
        <w:rPr>
          <w:spacing w:val="-7"/>
        </w:rPr>
        <w:t xml:space="preserve"> </w:t>
      </w:r>
      <w:r>
        <w:rPr>
          <w:spacing w:val="-2"/>
        </w:rPr>
        <w:t>Karo</w:t>
      </w:r>
      <w:r>
        <w:rPr>
          <w:spacing w:val="-9"/>
        </w:rPr>
        <w:t xml:space="preserve"> </w:t>
      </w:r>
      <w:r>
        <w:rPr>
          <w:spacing w:val="-2"/>
        </w:rPr>
        <w:t>(Future</w:t>
      </w:r>
      <w:r>
        <w:rPr>
          <w:spacing w:val="-13"/>
        </w:rPr>
        <w:t xml:space="preserve"> </w:t>
      </w:r>
      <w:r>
        <w:rPr>
          <w:spacing w:val="-2"/>
        </w:rPr>
        <w:t>purpose</w:t>
      </w:r>
      <w:r>
        <w:rPr>
          <w:spacing w:val="-15"/>
        </w:rPr>
        <w:t xml:space="preserve"> </w:t>
      </w:r>
      <w:r>
        <w:rPr>
          <w:spacing w:val="-2"/>
        </w:rPr>
        <w:t>ke</w:t>
      </w:r>
      <w:r>
        <w:rPr>
          <w:spacing w:val="-13"/>
        </w:rPr>
        <w:t xml:space="preserve"> </w:t>
      </w:r>
      <w:r>
        <w:rPr>
          <w:spacing w:val="-2"/>
        </w:rPr>
        <w:t>liye)</w:t>
      </w:r>
    </w:p>
    <w:p w14:paraId="648161D1">
      <w:pPr>
        <w:pStyle w:val="5"/>
        <w:spacing w:before="71"/>
        <w:rPr>
          <w:sz w:val="30"/>
        </w:rPr>
      </w:pPr>
    </w:p>
    <w:p w14:paraId="20164379">
      <w:pPr>
        <w:spacing w:before="0"/>
        <w:ind w:left="140" w:right="0" w:firstLine="0"/>
        <w:jc w:val="left"/>
        <w:rPr>
          <w:sz w:val="28"/>
        </w:rPr>
      </w:pPr>
      <w:bookmarkStart w:id="25" w:name="Git ek version control system (VCS) hai "/>
      <w:bookmarkEnd w:id="25"/>
      <w:r>
        <w:rPr>
          <w:b/>
          <w:sz w:val="28"/>
        </w:rPr>
        <w:t>Git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ek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version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control system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(VCS)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hai</w:t>
      </w:r>
      <w:r>
        <w:rPr>
          <w:spacing w:val="-3"/>
          <w:sz w:val="28"/>
        </w:rPr>
        <w:t xml:space="preserve"> </w:t>
      </w:r>
      <w:r>
        <w:rPr>
          <w:sz w:val="28"/>
        </w:rPr>
        <w:t>jo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developers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ko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ko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track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karne,</w:t>
      </w:r>
    </w:p>
    <w:p w14:paraId="4846AEA3">
      <w:pPr>
        <w:spacing w:before="2"/>
        <w:ind w:left="140" w:right="0" w:firstLine="0"/>
        <w:jc w:val="left"/>
        <w:rPr>
          <w:sz w:val="28"/>
        </w:rPr>
      </w:pPr>
      <w:r>
        <w:rPr>
          <w:b/>
          <w:sz w:val="28"/>
        </w:rPr>
        <w:t>manage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karne,</w:t>
      </w:r>
      <w:r>
        <w:rPr>
          <w:spacing w:val="-3"/>
          <w:sz w:val="28"/>
        </w:rPr>
        <w:t xml:space="preserve"> </w:t>
      </w:r>
      <w:r>
        <w:rPr>
          <w:sz w:val="28"/>
        </w:rPr>
        <w:t>aur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collaborate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karne</w:t>
      </w:r>
      <w:r>
        <w:rPr>
          <w:spacing w:val="-4"/>
          <w:sz w:val="28"/>
        </w:rPr>
        <w:t xml:space="preserve"> </w:t>
      </w:r>
      <w:r>
        <w:rPr>
          <w:sz w:val="28"/>
        </w:rPr>
        <w:t>me</w:t>
      </w:r>
      <w:r>
        <w:rPr>
          <w:spacing w:val="-7"/>
          <w:sz w:val="28"/>
        </w:rPr>
        <w:t xml:space="preserve"> </w:t>
      </w:r>
      <w:r>
        <w:rPr>
          <w:sz w:val="28"/>
        </w:rPr>
        <w:t>madad</w:t>
      </w:r>
      <w:r>
        <w:rPr>
          <w:spacing w:val="-4"/>
          <w:sz w:val="28"/>
        </w:rPr>
        <w:t xml:space="preserve"> </w:t>
      </w:r>
      <w:r>
        <w:rPr>
          <w:sz w:val="28"/>
        </w:rPr>
        <w:t>karta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hai.</w:t>
      </w:r>
    </w:p>
    <w:p w14:paraId="0180C185">
      <w:pPr>
        <w:pStyle w:val="5"/>
        <w:spacing w:before="192"/>
        <w:rPr>
          <w:b w:val="0"/>
        </w:rPr>
      </w:pPr>
    </w:p>
    <w:p w14:paraId="2FB000EC">
      <w:pPr>
        <w:pStyle w:val="9"/>
        <w:numPr>
          <w:ilvl w:val="0"/>
          <w:numId w:val="7"/>
        </w:numPr>
        <w:tabs>
          <w:tab w:val="left" w:pos="419"/>
        </w:tabs>
        <w:spacing w:before="0" w:after="0" w:line="240" w:lineRule="auto"/>
        <w:ind w:left="419" w:right="0" w:hanging="279"/>
        <w:jc w:val="left"/>
        <w:rPr>
          <w:b/>
          <w:sz w:val="28"/>
        </w:rPr>
      </w:pPr>
      <w:bookmarkStart w:id="26" w:name="1.Install karne ke liye ye command run k"/>
      <w:bookmarkEnd w:id="26"/>
      <w:r>
        <w:rPr>
          <w:b/>
          <w:sz w:val="28"/>
        </w:rPr>
        <w:t>Install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6A527A5D">
      <w:pPr>
        <w:pStyle w:val="5"/>
        <w:spacing w:before="190"/>
      </w:pPr>
    </w:p>
    <w:p w14:paraId="4B579502">
      <w:pPr>
        <w:spacing w:before="0"/>
        <w:ind w:left="420" w:right="0" w:firstLine="0"/>
        <w:jc w:val="left"/>
        <w:rPr>
          <w:sz w:val="28"/>
        </w:rPr>
      </w:pPr>
      <w:bookmarkStart w:id="27" w:name="choco install git -y"/>
      <w:bookmarkEnd w:id="27"/>
      <w:r>
        <w:rPr>
          <w:sz w:val="28"/>
        </w:rPr>
        <w:t>choco</w:t>
      </w:r>
      <w:r>
        <w:rPr>
          <w:spacing w:val="-5"/>
          <w:sz w:val="28"/>
        </w:rPr>
        <w:t xml:space="preserve"> </w:t>
      </w:r>
      <w:r>
        <w:rPr>
          <w:sz w:val="28"/>
        </w:rPr>
        <w:t>install</w:t>
      </w:r>
      <w:r>
        <w:rPr>
          <w:spacing w:val="-5"/>
          <w:sz w:val="28"/>
        </w:rPr>
        <w:t xml:space="preserve"> </w:t>
      </w:r>
      <w:r>
        <w:rPr>
          <w:sz w:val="28"/>
        </w:rPr>
        <w:t>git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>y</w:t>
      </w:r>
    </w:p>
    <w:p w14:paraId="499863C0">
      <w:pPr>
        <w:pStyle w:val="5"/>
        <w:rPr>
          <w:b w:val="0"/>
        </w:rPr>
      </w:pPr>
    </w:p>
    <w:p w14:paraId="1F1057A7">
      <w:pPr>
        <w:pStyle w:val="5"/>
        <w:rPr>
          <w:b w:val="0"/>
        </w:rPr>
      </w:pPr>
    </w:p>
    <w:p w14:paraId="19AC5ABE">
      <w:pPr>
        <w:pStyle w:val="5"/>
        <w:spacing w:before="152"/>
        <w:rPr>
          <w:b w:val="0"/>
        </w:rPr>
      </w:pPr>
    </w:p>
    <w:p w14:paraId="0DE8E65F">
      <w:pPr>
        <w:spacing w:before="0"/>
        <w:ind w:left="140" w:right="0" w:firstLine="0"/>
        <w:jc w:val="left"/>
        <w:rPr>
          <w:sz w:val="28"/>
        </w:rPr>
      </w:pPr>
      <w:r>
        <w:rPr>
          <w:spacing w:val="-8"/>
          <w:sz w:val="28"/>
        </w:rPr>
        <w:t>YE</w:t>
      </w:r>
      <w:r>
        <w:rPr>
          <w:spacing w:val="-24"/>
          <w:sz w:val="28"/>
        </w:rPr>
        <w:t xml:space="preserve"> </w:t>
      </w:r>
      <w:r>
        <w:rPr>
          <w:spacing w:val="-8"/>
          <w:sz w:val="28"/>
        </w:rPr>
        <w:t>KUCH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ISTARHA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LAGEGA</w:t>
      </w:r>
    </w:p>
    <w:p w14:paraId="7339D438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0890" cy="3291840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AD2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04E00421">
      <w:pPr>
        <w:pStyle w:val="2"/>
      </w:pPr>
      <w:bookmarkStart w:id="28" w:name="Step 7: Minikube Install Karo"/>
      <w:bookmarkEnd w:id="28"/>
      <w:r>
        <w:t>Step</w:t>
      </w:r>
      <w:r>
        <w:rPr>
          <w:spacing w:val="-10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Minikube</w:t>
      </w:r>
      <w:r>
        <w:rPr>
          <w:spacing w:val="-1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rPr>
          <w:spacing w:val="-4"/>
        </w:rPr>
        <w:t>Karo</w:t>
      </w:r>
    </w:p>
    <w:p w14:paraId="2A0F2996">
      <w:pPr>
        <w:pStyle w:val="5"/>
        <w:spacing w:before="301"/>
        <w:ind w:left="140"/>
      </w:pPr>
      <w:r>
        <w:t>Minikube</w:t>
      </w:r>
      <w:r>
        <w:rPr>
          <w:spacing w:val="-15"/>
        </w:rPr>
        <w:t xml:space="preserve"> </w:t>
      </w:r>
      <w:r>
        <w:rPr>
          <w:b w:val="0"/>
        </w:rPr>
        <w:t>ek</w:t>
      </w:r>
      <w:r>
        <w:rPr>
          <w:b w:val="0"/>
          <w:spacing w:val="-11"/>
        </w:rPr>
        <w:t xml:space="preserve"> </w:t>
      </w:r>
      <w:r>
        <w:t>lightweight</w:t>
      </w:r>
      <w:r>
        <w:rPr>
          <w:spacing w:val="-11"/>
        </w:rPr>
        <w:t xml:space="preserve"> </w:t>
      </w:r>
      <w:r>
        <w:t>Kubernetes</w:t>
      </w:r>
      <w:r>
        <w:rPr>
          <w:spacing w:val="-12"/>
        </w:rPr>
        <w:t xml:space="preserve"> </w:t>
      </w:r>
      <w:r>
        <w:t>cluster</w:t>
      </w:r>
      <w:r>
        <w:rPr>
          <w:spacing w:val="-12"/>
        </w:rPr>
        <w:t xml:space="preserve"> </w:t>
      </w:r>
      <w:r>
        <w:rPr>
          <w:b w:val="0"/>
        </w:rPr>
        <w:t>hai</w:t>
      </w:r>
      <w:r>
        <w:rPr>
          <w:b w:val="0"/>
          <w:spacing w:val="-11"/>
        </w:rPr>
        <w:t xml:space="preserve"> </w:t>
      </w:r>
      <w:r>
        <w:rPr>
          <w:b w:val="0"/>
        </w:rPr>
        <w:t>jo</w:t>
      </w:r>
      <w:r>
        <w:rPr>
          <w:b w:val="0"/>
          <w:spacing w:val="-12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rPr>
          <w:b w:val="0"/>
        </w:rPr>
        <w:t>pe</w:t>
      </w:r>
      <w:r>
        <w:rPr>
          <w:b w:val="0"/>
          <w:spacing w:val="-12"/>
        </w:rPr>
        <w:t xml:space="preserve"> </w:t>
      </w:r>
      <w:r>
        <w:rPr>
          <w:spacing w:val="-5"/>
        </w:rPr>
        <w:t>run</w:t>
      </w:r>
    </w:p>
    <w:p w14:paraId="1F8F5E20">
      <w:pPr>
        <w:spacing w:before="196"/>
        <w:ind w:left="140" w:right="0" w:firstLine="0"/>
        <w:jc w:val="left"/>
        <w:rPr>
          <w:sz w:val="28"/>
        </w:rPr>
      </w:pPr>
      <w:r>
        <w:rPr>
          <w:sz w:val="28"/>
        </w:rPr>
        <w:t>karta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hai.</w:t>
      </w:r>
    </w:p>
    <w:p w14:paraId="757CFBA6">
      <w:pPr>
        <w:pStyle w:val="5"/>
        <w:rPr>
          <w:b w:val="0"/>
        </w:rPr>
      </w:pPr>
    </w:p>
    <w:p w14:paraId="6CEF08C5">
      <w:pPr>
        <w:pStyle w:val="5"/>
        <w:rPr>
          <w:b w:val="0"/>
        </w:rPr>
      </w:pPr>
    </w:p>
    <w:p w14:paraId="4C578DFB">
      <w:pPr>
        <w:pStyle w:val="5"/>
        <w:spacing w:before="108"/>
        <w:rPr>
          <w:b w:val="0"/>
        </w:rPr>
      </w:pPr>
    </w:p>
    <w:p w14:paraId="0CB66006">
      <w:pPr>
        <w:pStyle w:val="9"/>
        <w:numPr>
          <w:ilvl w:val="0"/>
          <w:numId w:val="8"/>
        </w:numPr>
        <w:tabs>
          <w:tab w:val="left" w:pos="491"/>
        </w:tabs>
        <w:spacing w:before="1" w:after="0" w:line="240" w:lineRule="auto"/>
        <w:ind w:left="491" w:right="0" w:hanging="279"/>
        <w:jc w:val="left"/>
        <w:rPr>
          <w:b/>
          <w:sz w:val="28"/>
        </w:rPr>
      </w:pPr>
      <w:bookmarkStart w:id="29" w:name="1.Install karne ke liye ye command run k"/>
      <w:bookmarkEnd w:id="29"/>
      <w:r>
        <w:rPr>
          <w:b/>
          <w:sz w:val="28"/>
        </w:rPr>
        <w:t>Install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032C2CF7">
      <w:pPr>
        <w:spacing w:before="301"/>
        <w:ind w:left="492" w:right="0" w:firstLine="0"/>
        <w:jc w:val="left"/>
        <w:rPr>
          <w:sz w:val="28"/>
        </w:rPr>
      </w:pPr>
      <w:r>
        <w:rPr>
          <w:spacing w:val="-2"/>
          <w:sz w:val="28"/>
        </w:rPr>
        <w:t>choco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install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minikube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-</w:t>
      </w:r>
      <w:r>
        <w:rPr>
          <w:spacing w:val="-10"/>
          <w:sz w:val="28"/>
        </w:rPr>
        <w:t>y</w:t>
      </w:r>
    </w:p>
    <w:p w14:paraId="3544C9FE">
      <w:pPr>
        <w:pStyle w:val="5"/>
        <w:rPr>
          <w:b w:val="0"/>
        </w:rPr>
      </w:pPr>
    </w:p>
    <w:p w14:paraId="5121133C">
      <w:pPr>
        <w:pStyle w:val="5"/>
        <w:spacing w:before="258"/>
        <w:rPr>
          <w:b w:val="0"/>
        </w:rPr>
      </w:pPr>
    </w:p>
    <w:p w14:paraId="7F08E3B5">
      <w:pPr>
        <w:spacing w:before="1"/>
        <w:ind w:left="140" w:right="0" w:firstLine="0"/>
        <w:jc w:val="left"/>
        <w:rPr>
          <w:sz w:val="28"/>
        </w:rPr>
      </w:pPr>
      <w:r>
        <w:rPr>
          <w:spacing w:val="-8"/>
          <w:sz w:val="28"/>
        </w:rPr>
        <w:t>YE</w:t>
      </w:r>
      <w:r>
        <w:rPr>
          <w:spacing w:val="-24"/>
          <w:sz w:val="28"/>
        </w:rPr>
        <w:t xml:space="preserve"> </w:t>
      </w:r>
      <w:r>
        <w:rPr>
          <w:spacing w:val="-8"/>
          <w:sz w:val="28"/>
        </w:rPr>
        <w:t>KUCH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ISTARHA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LAGEGA</w:t>
      </w:r>
    </w:p>
    <w:p w14:paraId="41514B5C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20410" cy="3270250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869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42FA">
      <w:pPr>
        <w:pStyle w:val="5"/>
        <w:spacing w:after="0"/>
        <w:rPr>
          <w:b w:val="0"/>
          <w:sz w:val="20"/>
        </w:rPr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2707E2E5">
      <w:pPr>
        <w:pStyle w:val="9"/>
        <w:numPr>
          <w:ilvl w:val="0"/>
          <w:numId w:val="8"/>
        </w:numPr>
        <w:tabs>
          <w:tab w:val="left" w:pos="491"/>
        </w:tabs>
        <w:spacing w:before="19" w:after="0" w:line="240" w:lineRule="auto"/>
        <w:ind w:left="491" w:right="0" w:hanging="279"/>
        <w:jc w:val="left"/>
        <w:rPr>
          <w:b/>
          <w:sz w:val="28"/>
        </w:rPr>
      </w:pPr>
      <w:bookmarkStart w:id="30" w:name="2.Check karne ke liye ye command run kar"/>
      <w:bookmarkEnd w:id="30"/>
      <w:r>
        <w:rPr>
          <w:b/>
          <w:sz w:val="28"/>
        </w:rPr>
        <w:t>Check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09F52CB0">
      <w:pPr>
        <w:spacing w:before="301"/>
        <w:ind w:left="492" w:right="0" w:firstLine="0"/>
        <w:jc w:val="left"/>
        <w:rPr>
          <w:sz w:val="28"/>
        </w:rPr>
      </w:pPr>
      <w:r>
        <w:rPr>
          <w:sz w:val="28"/>
        </w:rPr>
        <w:t>minikube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version</w:t>
      </w:r>
    </w:p>
    <w:p w14:paraId="47090E13">
      <w:pPr>
        <w:pStyle w:val="5"/>
        <w:rPr>
          <w:b w:val="0"/>
        </w:rPr>
      </w:pPr>
    </w:p>
    <w:p w14:paraId="0214C1F5">
      <w:pPr>
        <w:pStyle w:val="5"/>
        <w:spacing w:before="288"/>
        <w:rPr>
          <w:b w:val="0"/>
        </w:rPr>
      </w:pPr>
    </w:p>
    <w:p w14:paraId="1E58ED91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2D673061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2970" cy="3369310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12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7AC">
      <w:pPr>
        <w:pStyle w:val="5"/>
        <w:rPr>
          <w:b w:val="0"/>
        </w:rPr>
      </w:pPr>
    </w:p>
    <w:p w14:paraId="69EFABE6">
      <w:pPr>
        <w:pStyle w:val="5"/>
        <w:rPr>
          <w:b w:val="0"/>
        </w:rPr>
      </w:pPr>
    </w:p>
    <w:p w14:paraId="711B58E5">
      <w:pPr>
        <w:pStyle w:val="5"/>
        <w:rPr>
          <w:b w:val="0"/>
        </w:rPr>
      </w:pPr>
    </w:p>
    <w:p w14:paraId="3D59DFA0">
      <w:pPr>
        <w:pStyle w:val="5"/>
        <w:rPr>
          <w:b w:val="0"/>
        </w:rPr>
      </w:pPr>
    </w:p>
    <w:p w14:paraId="593AAAE0">
      <w:pPr>
        <w:pStyle w:val="5"/>
        <w:spacing w:before="94"/>
        <w:rPr>
          <w:b w:val="0"/>
        </w:rPr>
      </w:pPr>
    </w:p>
    <w:p w14:paraId="7990121C">
      <w:pPr>
        <w:pStyle w:val="5"/>
        <w:ind w:left="140"/>
      </w:pPr>
      <w:r>
        <w:t>NOTE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Ab</w:t>
      </w:r>
      <w:r>
        <w:rPr>
          <w:spacing w:val="-5"/>
        </w:rPr>
        <w:t xml:space="preserve"> </w:t>
      </w:r>
      <w:r>
        <w:t>aapka</w:t>
      </w:r>
      <w:r>
        <w:rPr>
          <w:spacing w:val="-5"/>
        </w:rPr>
        <w:t xml:space="preserve"> </w:t>
      </w:r>
      <w:r>
        <w:t>Minikube</w:t>
      </w:r>
      <w:r>
        <w:rPr>
          <w:spacing w:val="-7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hogaya</w:t>
      </w:r>
      <w:r>
        <w:rPr>
          <w:spacing w:val="-4"/>
        </w:rPr>
        <w:t xml:space="preserve"> </w:t>
      </w:r>
      <w:r>
        <w:rPr>
          <w:spacing w:val="-5"/>
        </w:rPr>
        <w:t>hai</w:t>
      </w:r>
    </w:p>
    <w:p w14:paraId="30CA76C1">
      <w:pPr>
        <w:pStyle w:val="5"/>
        <w:spacing w:after="0"/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52447A82">
      <w:pPr>
        <w:pStyle w:val="9"/>
        <w:numPr>
          <w:ilvl w:val="0"/>
          <w:numId w:val="8"/>
        </w:numPr>
        <w:tabs>
          <w:tab w:val="left" w:pos="484"/>
        </w:tabs>
        <w:spacing w:before="20" w:after="0" w:line="240" w:lineRule="auto"/>
        <w:ind w:left="484" w:right="0" w:hanging="272"/>
        <w:jc w:val="left"/>
        <w:rPr>
          <w:b/>
          <w:sz w:val="28"/>
        </w:rPr>
      </w:pPr>
      <w:r>
        <w:rPr>
          <w:b/>
          <w:sz w:val="28"/>
        </w:rPr>
        <w:t>Hypervisor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Disable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hona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chahiye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check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195DCDF0">
      <w:pPr>
        <w:pStyle w:val="5"/>
      </w:pPr>
    </w:p>
    <w:p w14:paraId="66D3F59C">
      <w:pPr>
        <w:spacing w:before="0" w:line="720" w:lineRule="auto"/>
        <w:ind w:left="140" w:right="4448" w:firstLine="0"/>
        <w:jc w:val="left"/>
        <w:rPr>
          <w:sz w:val="28"/>
        </w:rPr>
      </w:pPr>
      <w:r>
        <w:rPr>
          <w:sz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868045</wp:posOffset>
            </wp:positionV>
            <wp:extent cx="5934710" cy="3340735"/>
            <wp:effectExtent l="0" t="0" r="0" b="0"/>
            <wp:wrapNone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Get-ComputerInfo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|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Select-Object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 xml:space="preserve">HyperV* </w:t>
      </w:r>
      <w:r>
        <w:rPr>
          <w:sz w:val="28"/>
        </w:rPr>
        <w:t>YE KUCH ISTARHA LAGEGA</w:t>
      </w:r>
    </w:p>
    <w:p w14:paraId="2E635802">
      <w:pPr>
        <w:pStyle w:val="5"/>
        <w:rPr>
          <w:b w:val="0"/>
        </w:rPr>
      </w:pPr>
    </w:p>
    <w:p w14:paraId="5363F539">
      <w:pPr>
        <w:pStyle w:val="5"/>
        <w:rPr>
          <w:b w:val="0"/>
        </w:rPr>
      </w:pPr>
    </w:p>
    <w:p w14:paraId="746F2EB4">
      <w:pPr>
        <w:pStyle w:val="5"/>
        <w:rPr>
          <w:b w:val="0"/>
        </w:rPr>
      </w:pPr>
    </w:p>
    <w:p w14:paraId="5BDDD3ED">
      <w:pPr>
        <w:pStyle w:val="5"/>
        <w:rPr>
          <w:b w:val="0"/>
        </w:rPr>
      </w:pPr>
    </w:p>
    <w:p w14:paraId="1E4A5C6F">
      <w:pPr>
        <w:pStyle w:val="5"/>
        <w:rPr>
          <w:b w:val="0"/>
        </w:rPr>
      </w:pPr>
    </w:p>
    <w:p w14:paraId="56D479C6">
      <w:pPr>
        <w:pStyle w:val="5"/>
        <w:rPr>
          <w:b w:val="0"/>
        </w:rPr>
      </w:pPr>
    </w:p>
    <w:p w14:paraId="6CFC902B">
      <w:pPr>
        <w:pStyle w:val="5"/>
        <w:rPr>
          <w:b w:val="0"/>
        </w:rPr>
      </w:pPr>
    </w:p>
    <w:p w14:paraId="1BADB3E2">
      <w:pPr>
        <w:pStyle w:val="5"/>
        <w:rPr>
          <w:b w:val="0"/>
        </w:rPr>
      </w:pPr>
    </w:p>
    <w:p w14:paraId="32A9089B">
      <w:pPr>
        <w:pStyle w:val="5"/>
        <w:rPr>
          <w:b w:val="0"/>
        </w:rPr>
      </w:pPr>
    </w:p>
    <w:p w14:paraId="2BB01DB1">
      <w:pPr>
        <w:pStyle w:val="5"/>
        <w:rPr>
          <w:b w:val="0"/>
        </w:rPr>
      </w:pPr>
    </w:p>
    <w:p w14:paraId="06482D45">
      <w:pPr>
        <w:pStyle w:val="5"/>
        <w:rPr>
          <w:b w:val="0"/>
        </w:rPr>
      </w:pPr>
    </w:p>
    <w:p w14:paraId="05B521DC">
      <w:pPr>
        <w:pStyle w:val="5"/>
        <w:rPr>
          <w:b w:val="0"/>
        </w:rPr>
      </w:pPr>
    </w:p>
    <w:p w14:paraId="66189077">
      <w:pPr>
        <w:pStyle w:val="5"/>
        <w:rPr>
          <w:b w:val="0"/>
        </w:rPr>
      </w:pPr>
    </w:p>
    <w:p w14:paraId="3E208160">
      <w:pPr>
        <w:pStyle w:val="5"/>
        <w:rPr>
          <w:b w:val="0"/>
        </w:rPr>
      </w:pPr>
    </w:p>
    <w:p w14:paraId="43BF2A6D">
      <w:pPr>
        <w:pStyle w:val="5"/>
        <w:rPr>
          <w:b w:val="0"/>
        </w:rPr>
      </w:pPr>
    </w:p>
    <w:p w14:paraId="06C82A6A">
      <w:pPr>
        <w:pStyle w:val="5"/>
        <w:rPr>
          <w:b w:val="0"/>
        </w:rPr>
      </w:pPr>
    </w:p>
    <w:p w14:paraId="75032CE6">
      <w:pPr>
        <w:pStyle w:val="5"/>
        <w:rPr>
          <w:b w:val="0"/>
        </w:rPr>
      </w:pPr>
    </w:p>
    <w:p w14:paraId="2029248B">
      <w:pPr>
        <w:pStyle w:val="5"/>
        <w:spacing w:before="67"/>
        <w:rPr>
          <w:b w:val="0"/>
        </w:rPr>
      </w:pPr>
    </w:p>
    <w:p w14:paraId="3A9A6020">
      <w:pPr>
        <w:pStyle w:val="5"/>
        <w:spacing w:line="264" w:lineRule="auto"/>
        <w:ind w:left="980" w:right="149" w:hanging="840"/>
      </w:pPr>
      <w:r>
        <w:t>NOTE:</w:t>
      </w:r>
      <w:r>
        <w:rPr>
          <w:spacing w:val="40"/>
        </w:rPr>
        <w:t xml:space="preserve"> </w:t>
      </w:r>
      <w:r>
        <w:t>Agar</w:t>
      </w:r>
      <w:r>
        <w:rPr>
          <w:spacing w:val="-2"/>
        </w:rPr>
        <w:t xml:space="preserve"> </w:t>
      </w:r>
      <w:r>
        <w:t>aapko</w:t>
      </w:r>
      <w:r>
        <w:rPr>
          <w:spacing w:val="-3"/>
        </w:rPr>
        <w:t xml:space="preserve"> </w:t>
      </w:r>
      <w:r>
        <w:t>HyperVisorPresent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karraha</w:t>
      </w:r>
      <w:r>
        <w:rPr>
          <w:spacing w:val="-3"/>
        </w:rPr>
        <w:t xml:space="preserve"> </w:t>
      </w:r>
      <w:r>
        <w:t>hai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aapko Hypervisor Disable karna hoga</w:t>
      </w:r>
    </w:p>
    <w:p w14:paraId="6F5563D6">
      <w:pPr>
        <w:pStyle w:val="5"/>
        <w:spacing w:after="0" w:line="264" w:lineRule="auto"/>
        <w:sectPr>
          <w:pgSz w:w="11910" w:h="16840"/>
          <w:pgMar w:top="1380" w:right="708" w:bottom="280" w:left="1559" w:header="720" w:footer="720" w:gutter="0"/>
          <w:cols w:space="720" w:num="1"/>
        </w:sectPr>
      </w:pPr>
    </w:p>
    <w:p w14:paraId="5659653A">
      <w:pPr>
        <w:pStyle w:val="9"/>
        <w:numPr>
          <w:ilvl w:val="0"/>
          <w:numId w:val="8"/>
        </w:numPr>
        <w:tabs>
          <w:tab w:val="left" w:pos="484"/>
        </w:tabs>
        <w:spacing w:before="20" w:after="0" w:line="240" w:lineRule="auto"/>
        <w:ind w:left="484" w:right="0" w:hanging="272"/>
        <w:jc w:val="left"/>
        <w:rPr>
          <w:b/>
          <w:sz w:val="28"/>
        </w:rPr>
      </w:pPr>
      <w:r>
        <w:rPr>
          <w:b/>
          <w:sz w:val="28"/>
        </w:rPr>
        <w:t>Hypervisor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Disable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5070D266">
      <w:pPr>
        <w:pStyle w:val="5"/>
        <w:spacing w:before="108"/>
      </w:pPr>
    </w:p>
    <w:p w14:paraId="114ADD15">
      <w:pPr>
        <w:spacing w:before="0" w:line="266" w:lineRule="auto"/>
        <w:ind w:left="221" w:right="149" w:hanging="10"/>
        <w:jc w:val="left"/>
        <w:rPr>
          <w:sz w:val="28"/>
        </w:rPr>
      </w:pPr>
      <w:r>
        <w:rPr>
          <w:sz w:val="28"/>
        </w:rPr>
        <w:t>Start-Process</w:t>
      </w:r>
      <w:r>
        <w:rPr>
          <w:spacing w:val="-10"/>
          <w:sz w:val="28"/>
        </w:rPr>
        <w:t xml:space="preserve"> </w:t>
      </w:r>
      <w:r>
        <w:rPr>
          <w:sz w:val="28"/>
        </w:rPr>
        <w:t>-FilePath</w:t>
      </w:r>
      <w:r>
        <w:rPr>
          <w:spacing w:val="-7"/>
          <w:sz w:val="28"/>
        </w:rPr>
        <w:t xml:space="preserve"> </w:t>
      </w:r>
      <w:r>
        <w:rPr>
          <w:sz w:val="28"/>
        </w:rPr>
        <w:t>"bcdedit.exe"</w:t>
      </w:r>
      <w:r>
        <w:rPr>
          <w:spacing w:val="-8"/>
          <w:sz w:val="28"/>
        </w:rPr>
        <w:t xml:space="preserve"> </w:t>
      </w:r>
      <w:r>
        <w:rPr>
          <w:sz w:val="28"/>
        </w:rPr>
        <w:t>-ArgumentList</w:t>
      </w:r>
      <w:r>
        <w:rPr>
          <w:spacing w:val="-6"/>
          <w:sz w:val="28"/>
        </w:rPr>
        <w:t xml:space="preserve"> </w:t>
      </w:r>
      <w:r>
        <w:rPr>
          <w:sz w:val="28"/>
        </w:rPr>
        <w:t>"/set</w:t>
      </w:r>
      <w:r>
        <w:rPr>
          <w:spacing w:val="-9"/>
          <w:sz w:val="28"/>
        </w:rPr>
        <w:t xml:space="preserve"> </w:t>
      </w:r>
      <w:r>
        <w:rPr>
          <w:sz w:val="28"/>
        </w:rPr>
        <w:t>hypervisorlaunchtype off" -Verb RunAs</w:t>
      </w:r>
    </w:p>
    <w:p w14:paraId="3D4681D7">
      <w:pPr>
        <w:pStyle w:val="5"/>
        <w:rPr>
          <w:b w:val="0"/>
        </w:rPr>
      </w:pPr>
    </w:p>
    <w:p w14:paraId="667FA82B">
      <w:pPr>
        <w:pStyle w:val="5"/>
        <w:spacing w:before="180"/>
        <w:rPr>
          <w:b w:val="0"/>
        </w:rPr>
      </w:pPr>
    </w:p>
    <w:p w14:paraId="24B4E06B">
      <w:pPr>
        <w:spacing w:before="0" w:after="75"/>
        <w:ind w:left="212" w:right="0" w:firstLine="0"/>
        <w:jc w:val="left"/>
        <w:rPr>
          <w:sz w:val="28"/>
        </w:rPr>
      </w:pPr>
      <w:r>
        <w:rPr>
          <w:sz w:val="28"/>
        </w:rPr>
        <w:t>YE</w:t>
      </w:r>
      <w:r>
        <w:rPr>
          <w:spacing w:val="-6"/>
          <w:sz w:val="28"/>
        </w:rPr>
        <w:t xml:space="preserve"> </w:t>
      </w:r>
      <w:r>
        <w:rPr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z w:val="28"/>
        </w:rPr>
        <w:t>ISTARHA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16471649">
      <w:pPr>
        <w:pStyle w:val="5"/>
        <w:ind w:left="212" w:right="-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91860" cy="3369310"/>
            <wp:effectExtent l="0" t="0" r="0" b="0"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044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634">
      <w:pPr>
        <w:pStyle w:val="5"/>
        <w:rPr>
          <w:b w:val="0"/>
        </w:rPr>
      </w:pPr>
    </w:p>
    <w:p w14:paraId="26D4E7DE">
      <w:pPr>
        <w:pStyle w:val="5"/>
        <w:rPr>
          <w:b w:val="0"/>
        </w:rPr>
      </w:pPr>
    </w:p>
    <w:p w14:paraId="4877549B">
      <w:pPr>
        <w:pStyle w:val="5"/>
        <w:rPr>
          <w:b w:val="0"/>
        </w:rPr>
      </w:pPr>
    </w:p>
    <w:p w14:paraId="1644827B">
      <w:pPr>
        <w:pStyle w:val="5"/>
        <w:rPr>
          <w:b w:val="0"/>
        </w:rPr>
      </w:pPr>
    </w:p>
    <w:p w14:paraId="4A3B0F68">
      <w:pPr>
        <w:pStyle w:val="5"/>
        <w:spacing w:before="9"/>
        <w:rPr>
          <w:b w:val="0"/>
        </w:rPr>
      </w:pPr>
    </w:p>
    <w:p w14:paraId="02B54B4B">
      <w:pPr>
        <w:pStyle w:val="5"/>
        <w:ind w:left="140"/>
      </w:pPr>
      <w:r>
        <w:t>NOTE</w:t>
      </w:r>
      <w:r>
        <w:rPr>
          <w:spacing w:val="-16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Run</w:t>
      </w:r>
      <w:r>
        <w:rPr>
          <w:spacing w:val="-15"/>
        </w:rPr>
        <w:t xml:space="preserve"> </w:t>
      </w:r>
      <w:r>
        <w:t>karne</w:t>
      </w:r>
      <w:r>
        <w:rPr>
          <w:spacing w:val="-16"/>
        </w:rPr>
        <w:t xml:space="preserve"> </w:t>
      </w:r>
      <w:r>
        <w:t>ke</w:t>
      </w:r>
      <w:r>
        <w:rPr>
          <w:spacing w:val="-13"/>
        </w:rPr>
        <w:t xml:space="preserve"> </w:t>
      </w:r>
      <w:r>
        <w:t>baad</w:t>
      </w:r>
      <w:r>
        <w:rPr>
          <w:spacing w:val="-16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Restart</w:t>
      </w:r>
      <w:r>
        <w:rPr>
          <w:spacing w:val="-15"/>
        </w:rPr>
        <w:t xml:space="preserve"> </w:t>
      </w:r>
      <w:r>
        <w:rPr>
          <w:spacing w:val="-2"/>
        </w:rPr>
        <w:t>kariye.</w:t>
      </w:r>
    </w:p>
    <w:p w14:paraId="71199E05">
      <w:pPr>
        <w:pStyle w:val="5"/>
        <w:spacing w:after="0"/>
        <w:sectPr>
          <w:pgSz w:w="11910" w:h="16840"/>
          <w:pgMar w:top="1380" w:right="708" w:bottom="280" w:left="1559" w:header="720" w:footer="720" w:gutter="0"/>
          <w:cols w:space="720" w:num="1"/>
        </w:sectPr>
      </w:pPr>
    </w:p>
    <w:p w14:paraId="32DAF3D0">
      <w:pPr>
        <w:pStyle w:val="9"/>
        <w:numPr>
          <w:ilvl w:val="0"/>
          <w:numId w:val="8"/>
        </w:numPr>
        <w:tabs>
          <w:tab w:val="left" w:pos="466"/>
          <w:tab w:val="left" w:pos="490"/>
        </w:tabs>
        <w:spacing w:before="20" w:after="0" w:line="240" w:lineRule="auto"/>
        <w:ind w:left="466" w:right="525" w:hanging="255"/>
        <w:jc w:val="left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Restart hone ke baad phir Powershell ko Run as Administrator se open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kariye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HyperVisor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Disable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howa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check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 </w:t>
      </w:r>
      <w:r>
        <w:rPr>
          <w:b/>
          <w:spacing w:val="-2"/>
          <w:sz w:val="28"/>
        </w:rPr>
        <w:t>kariye</w:t>
      </w:r>
    </w:p>
    <w:p w14:paraId="7AB4D2C9">
      <w:pPr>
        <w:pStyle w:val="5"/>
        <w:spacing w:before="341"/>
      </w:pPr>
    </w:p>
    <w:p w14:paraId="05677C58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Get-ComputerInfo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|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Select-Object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HyperV*</w:t>
      </w:r>
    </w:p>
    <w:p w14:paraId="676403B9">
      <w:pPr>
        <w:pStyle w:val="5"/>
        <w:rPr>
          <w:b w:val="0"/>
        </w:rPr>
      </w:pPr>
    </w:p>
    <w:p w14:paraId="5A21DA6B">
      <w:pPr>
        <w:pStyle w:val="5"/>
        <w:rPr>
          <w:b w:val="0"/>
        </w:rPr>
      </w:pPr>
    </w:p>
    <w:p w14:paraId="60A5C5A7">
      <w:pPr>
        <w:pStyle w:val="5"/>
        <w:spacing w:before="1"/>
        <w:rPr>
          <w:b w:val="0"/>
        </w:rPr>
      </w:pPr>
    </w:p>
    <w:p w14:paraId="5A674F66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t>YE</w:t>
      </w:r>
      <w:r>
        <w:rPr>
          <w:spacing w:val="-17"/>
          <w:sz w:val="28"/>
        </w:rPr>
        <w:t xml:space="preserve"> </w:t>
      </w:r>
      <w:r>
        <w:rPr>
          <w:sz w:val="28"/>
        </w:rPr>
        <w:t>KUCH</w:t>
      </w:r>
      <w:r>
        <w:rPr>
          <w:spacing w:val="-15"/>
          <w:sz w:val="28"/>
        </w:rPr>
        <w:t xml:space="preserve"> </w:t>
      </w:r>
      <w:r>
        <w:rPr>
          <w:sz w:val="28"/>
        </w:rPr>
        <w:t>ISTARHA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41002BD7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9780" cy="5461635"/>
            <wp:effectExtent l="0" t="0" r="0" b="0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47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AD39">
      <w:pPr>
        <w:pStyle w:val="5"/>
        <w:spacing w:after="0"/>
        <w:rPr>
          <w:b w:val="0"/>
          <w:sz w:val="20"/>
        </w:rPr>
        <w:sectPr>
          <w:pgSz w:w="11910" w:h="16840"/>
          <w:pgMar w:top="1380" w:right="708" w:bottom="280" w:left="1559" w:header="720" w:footer="720" w:gutter="0"/>
          <w:cols w:space="720" w:num="1"/>
        </w:sectPr>
      </w:pPr>
    </w:p>
    <w:p w14:paraId="626699EC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4240" cy="3352800"/>
            <wp:effectExtent l="0" t="0" r="0" b="0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6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5B7B">
      <w:pPr>
        <w:pStyle w:val="5"/>
        <w:rPr>
          <w:b w:val="0"/>
        </w:rPr>
      </w:pPr>
    </w:p>
    <w:p w14:paraId="0CE8C2C7">
      <w:pPr>
        <w:pStyle w:val="5"/>
        <w:rPr>
          <w:b w:val="0"/>
        </w:rPr>
      </w:pPr>
    </w:p>
    <w:p w14:paraId="0D6C0919">
      <w:pPr>
        <w:pStyle w:val="5"/>
        <w:rPr>
          <w:b w:val="0"/>
        </w:rPr>
      </w:pPr>
    </w:p>
    <w:p w14:paraId="50D41E2B">
      <w:pPr>
        <w:pStyle w:val="5"/>
        <w:spacing w:before="317"/>
        <w:rPr>
          <w:b w:val="0"/>
        </w:rPr>
      </w:pPr>
    </w:p>
    <w:p w14:paraId="4EC526C0">
      <w:pPr>
        <w:pStyle w:val="5"/>
        <w:ind w:left="980" w:right="149" w:hanging="840"/>
      </w:pPr>
      <w:r>
        <w:t>NOTE:</w:t>
      </w:r>
      <w:r>
        <w:rPr>
          <w:spacing w:val="40"/>
        </w:rPr>
        <w:t xml:space="preserve"> </w:t>
      </w:r>
      <w:r>
        <w:t>Agar</w:t>
      </w:r>
      <w:r>
        <w:rPr>
          <w:spacing w:val="-2"/>
        </w:rPr>
        <w:t xml:space="preserve"> </w:t>
      </w:r>
      <w:r>
        <w:t>aapko</w:t>
      </w:r>
      <w:r>
        <w:rPr>
          <w:spacing w:val="-3"/>
        </w:rPr>
        <w:t xml:space="preserve"> </w:t>
      </w:r>
      <w:r>
        <w:t>HyperVisorPresent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kar</w:t>
      </w:r>
      <w:r>
        <w:rPr>
          <w:spacing w:val="-2"/>
        </w:rPr>
        <w:t xml:space="preserve"> </w:t>
      </w:r>
      <w:r>
        <w:t>raha</w:t>
      </w:r>
      <w:r>
        <w:rPr>
          <w:spacing w:val="-5"/>
        </w:rPr>
        <w:t xml:space="preserve"> </w:t>
      </w:r>
      <w:r>
        <w:t>iska</w:t>
      </w:r>
      <w:r>
        <w:rPr>
          <w:spacing w:val="-5"/>
        </w:rPr>
        <w:t xml:space="preserve"> </w:t>
      </w:r>
      <w:r>
        <w:t>matlab</w:t>
      </w:r>
      <w:r>
        <w:rPr>
          <w:spacing w:val="-5"/>
        </w:rPr>
        <w:t xml:space="preserve"> </w:t>
      </w:r>
      <w:r>
        <w:t>aapka Hypervisor Successfully Disable hogaya hai</w:t>
      </w:r>
    </w:p>
    <w:p w14:paraId="6E05B204">
      <w:pPr>
        <w:pStyle w:val="5"/>
        <w:spacing w:after="0"/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365BB404">
      <w:pPr>
        <w:pStyle w:val="9"/>
        <w:numPr>
          <w:ilvl w:val="0"/>
          <w:numId w:val="8"/>
        </w:numPr>
        <w:tabs>
          <w:tab w:val="left" w:pos="484"/>
        </w:tabs>
        <w:spacing w:before="20" w:after="0" w:line="240" w:lineRule="auto"/>
        <w:ind w:left="484" w:right="0" w:hanging="272"/>
        <w:jc w:val="left"/>
        <w:rPr>
          <w:b/>
          <w:sz w:val="28"/>
        </w:rPr>
      </w:pPr>
      <w:r>
        <w:rPr>
          <w:b/>
          <w:sz w:val="28"/>
        </w:rPr>
        <w:t>Ab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Minikube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start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6AEA2089">
      <w:pPr>
        <w:pStyle w:val="5"/>
      </w:pPr>
    </w:p>
    <w:p w14:paraId="6B016164">
      <w:pPr>
        <w:spacing w:before="0"/>
        <w:ind w:left="492" w:right="0" w:firstLine="0"/>
        <w:jc w:val="left"/>
        <w:rPr>
          <w:sz w:val="28"/>
        </w:rPr>
      </w:pPr>
      <w:r>
        <w:rPr>
          <w:sz w:val="28"/>
        </w:rPr>
        <w:t>minikube</w:t>
      </w:r>
      <w:r>
        <w:rPr>
          <w:spacing w:val="-13"/>
          <w:sz w:val="28"/>
        </w:rPr>
        <w:t xml:space="preserve"> </w:t>
      </w:r>
      <w:r>
        <w:rPr>
          <w:sz w:val="28"/>
        </w:rPr>
        <w:t>start</w:t>
      </w:r>
      <w:r>
        <w:rPr>
          <w:spacing w:val="-11"/>
          <w:sz w:val="28"/>
        </w:rPr>
        <w:t xml:space="preserve"> </w:t>
      </w:r>
      <w:r>
        <w:rPr>
          <w:sz w:val="28"/>
        </w:rPr>
        <w:t>--driver=virtualbox</w:t>
      </w:r>
      <w:r>
        <w:rPr>
          <w:spacing w:val="-10"/>
          <w:sz w:val="28"/>
        </w:rPr>
        <w:t xml:space="preserve"> </w:t>
      </w:r>
      <w:r>
        <w:rPr>
          <w:sz w:val="28"/>
        </w:rPr>
        <w:t>--memory=4000</w:t>
      </w:r>
      <w:r>
        <w:rPr>
          <w:spacing w:val="-9"/>
          <w:sz w:val="28"/>
        </w:rPr>
        <w:t xml:space="preserve"> </w:t>
      </w:r>
      <w:r>
        <w:rPr>
          <w:sz w:val="28"/>
        </w:rPr>
        <w:t>--cpus=2</w:t>
      </w:r>
      <w:r>
        <w:rPr>
          <w:spacing w:val="-10"/>
          <w:sz w:val="28"/>
        </w:rPr>
        <w:t xml:space="preserve"> </w:t>
      </w:r>
      <w:r>
        <w:rPr>
          <w:sz w:val="28"/>
        </w:rPr>
        <w:t>--</w:t>
      </w:r>
      <w:r>
        <w:rPr>
          <w:spacing w:val="-2"/>
          <w:sz w:val="28"/>
        </w:rPr>
        <w:t>force</w:t>
      </w:r>
    </w:p>
    <w:p w14:paraId="7E395174">
      <w:pPr>
        <w:pStyle w:val="5"/>
        <w:rPr>
          <w:b w:val="0"/>
        </w:rPr>
      </w:pPr>
    </w:p>
    <w:p w14:paraId="1A50218F">
      <w:pPr>
        <w:pStyle w:val="5"/>
        <w:rPr>
          <w:b w:val="0"/>
        </w:rPr>
      </w:pPr>
    </w:p>
    <w:p w14:paraId="3D6F6D75">
      <w:pPr>
        <w:pStyle w:val="5"/>
        <w:spacing w:before="3"/>
        <w:rPr>
          <w:b w:val="0"/>
        </w:rPr>
      </w:pPr>
    </w:p>
    <w:p w14:paraId="18EE48D4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6502706E">
      <w:pPr>
        <w:pStyle w:val="5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139065</wp:posOffset>
            </wp:positionV>
            <wp:extent cx="5848350" cy="3288665"/>
            <wp:effectExtent l="0" t="0" r="0" b="0"/>
            <wp:wrapTopAndBottom/>
            <wp:docPr id="33" name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408" cy="328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91E40">
      <w:pPr>
        <w:pStyle w:val="5"/>
        <w:spacing w:after="0"/>
        <w:rPr>
          <w:b w:val="0"/>
          <w:sz w:val="16"/>
        </w:rPr>
        <w:sectPr>
          <w:pgSz w:w="11910" w:h="16840"/>
          <w:pgMar w:top="1380" w:right="708" w:bottom="280" w:left="1559" w:header="720" w:footer="720" w:gutter="0"/>
          <w:cols w:space="720" w:num="1"/>
        </w:sectPr>
      </w:pPr>
    </w:p>
    <w:p w14:paraId="282129CB">
      <w:pPr>
        <w:pStyle w:val="9"/>
        <w:numPr>
          <w:ilvl w:val="0"/>
          <w:numId w:val="8"/>
        </w:numPr>
        <w:tabs>
          <w:tab w:val="left" w:pos="484"/>
        </w:tabs>
        <w:spacing w:before="20" w:after="0" w:line="240" w:lineRule="auto"/>
        <w:ind w:left="484" w:right="0" w:hanging="272"/>
        <w:jc w:val="left"/>
        <w:rPr>
          <w:b/>
          <w:sz w:val="28"/>
        </w:rPr>
      </w:pPr>
      <w:bookmarkStart w:id="31" w:name="7.Ab Minikube ka status check karne ke l"/>
      <w:bookmarkEnd w:id="31"/>
      <w:r>
        <w:rPr>
          <w:b/>
          <w:sz w:val="28"/>
        </w:rPr>
        <w:t>Ab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Minikube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ka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status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check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3E61E6C0">
      <w:pPr>
        <w:pStyle w:val="5"/>
      </w:pPr>
    </w:p>
    <w:p w14:paraId="2E975A25">
      <w:pPr>
        <w:spacing w:before="0"/>
        <w:ind w:left="420" w:right="0" w:firstLine="0"/>
        <w:jc w:val="left"/>
        <w:rPr>
          <w:sz w:val="28"/>
        </w:rPr>
      </w:pPr>
      <w:r>
        <w:rPr>
          <w:spacing w:val="-2"/>
          <w:sz w:val="28"/>
        </w:rPr>
        <w:t>minikube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status</w:t>
      </w:r>
    </w:p>
    <w:p w14:paraId="5301DAD9">
      <w:pPr>
        <w:pStyle w:val="5"/>
        <w:rPr>
          <w:b w:val="0"/>
        </w:rPr>
      </w:pPr>
    </w:p>
    <w:p w14:paraId="4F739EAF">
      <w:pPr>
        <w:pStyle w:val="5"/>
        <w:rPr>
          <w:b w:val="0"/>
        </w:rPr>
      </w:pPr>
    </w:p>
    <w:p w14:paraId="74E7F820">
      <w:pPr>
        <w:pStyle w:val="5"/>
        <w:spacing w:before="1"/>
        <w:rPr>
          <w:b w:val="0"/>
        </w:rPr>
      </w:pPr>
    </w:p>
    <w:p w14:paraId="5837CB63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15037B29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5335" cy="3288665"/>
            <wp:effectExtent l="0" t="0" r="0" b="0"/>
            <wp:docPr id="34" name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47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C30B">
      <w:pPr>
        <w:pStyle w:val="5"/>
        <w:spacing w:after="0"/>
        <w:rPr>
          <w:b w:val="0"/>
          <w:sz w:val="20"/>
        </w:rPr>
        <w:sectPr>
          <w:pgSz w:w="11910" w:h="16840"/>
          <w:pgMar w:top="1380" w:right="708" w:bottom="280" w:left="1559" w:header="720" w:footer="720" w:gutter="0"/>
          <w:cols w:space="720" w:num="1"/>
        </w:sectPr>
      </w:pPr>
    </w:p>
    <w:p w14:paraId="6499DC5C">
      <w:pPr>
        <w:pStyle w:val="9"/>
        <w:numPr>
          <w:ilvl w:val="0"/>
          <w:numId w:val="8"/>
        </w:numPr>
        <w:tabs>
          <w:tab w:val="left" w:pos="491"/>
        </w:tabs>
        <w:spacing w:before="21" w:after="0" w:line="240" w:lineRule="auto"/>
        <w:ind w:left="491" w:right="0" w:hanging="279"/>
        <w:jc w:val="left"/>
        <w:rPr>
          <w:b/>
          <w:sz w:val="28"/>
        </w:rPr>
      </w:pPr>
      <w:bookmarkStart w:id="32" w:name="8.Ab Cluster Nodes check karne ke liye y"/>
      <w:bookmarkEnd w:id="32"/>
      <w:r>
        <w:rPr>
          <w:b/>
          <w:sz w:val="28"/>
        </w:rPr>
        <w:t>Ab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Cluster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Nodes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check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karne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6C581955">
      <w:pPr>
        <w:pStyle w:val="5"/>
      </w:pPr>
    </w:p>
    <w:p w14:paraId="708595BB">
      <w:pPr>
        <w:spacing w:before="1"/>
        <w:ind w:left="492" w:right="0" w:firstLine="0"/>
        <w:jc w:val="left"/>
        <w:rPr>
          <w:sz w:val="28"/>
        </w:rPr>
      </w:pPr>
      <w:r>
        <w:rPr>
          <w:sz w:val="28"/>
        </w:rPr>
        <w:t>kubectl</w:t>
      </w:r>
      <w:r>
        <w:rPr>
          <w:spacing w:val="-16"/>
          <w:sz w:val="28"/>
        </w:rPr>
        <w:t xml:space="preserve"> </w:t>
      </w:r>
      <w:r>
        <w:rPr>
          <w:sz w:val="28"/>
        </w:rPr>
        <w:t>get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nodes</w:t>
      </w:r>
    </w:p>
    <w:p w14:paraId="1E3D80F3">
      <w:pPr>
        <w:pStyle w:val="5"/>
        <w:rPr>
          <w:b w:val="0"/>
        </w:rPr>
      </w:pPr>
    </w:p>
    <w:p w14:paraId="1311D36F">
      <w:pPr>
        <w:pStyle w:val="5"/>
        <w:rPr>
          <w:b w:val="0"/>
        </w:rPr>
      </w:pPr>
    </w:p>
    <w:p w14:paraId="1880938E">
      <w:pPr>
        <w:pStyle w:val="5"/>
        <w:spacing w:before="5"/>
        <w:rPr>
          <w:b w:val="0"/>
        </w:rPr>
      </w:pPr>
    </w:p>
    <w:p w14:paraId="0A8505C0">
      <w:pPr>
        <w:spacing w:before="0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33BB23B8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91225" cy="3364865"/>
            <wp:effectExtent l="0" t="0" r="0" b="0"/>
            <wp:docPr id="35" name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593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CC68">
      <w:pPr>
        <w:pStyle w:val="5"/>
        <w:rPr>
          <w:b w:val="0"/>
        </w:rPr>
      </w:pPr>
    </w:p>
    <w:p w14:paraId="204B6879">
      <w:pPr>
        <w:pStyle w:val="5"/>
        <w:rPr>
          <w:b w:val="0"/>
        </w:rPr>
      </w:pPr>
    </w:p>
    <w:p w14:paraId="0379FE8E">
      <w:pPr>
        <w:pStyle w:val="5"/>
        <w:rPr>
          <w:b w:val="0"/>
        </w:rPr>
      </w:pPr>
    </w:p>
    <w:p w14:paraId="0F8BE8B6">
      <w:pPr>
        <w:pStyle w:val="5"/>
        <w:spacing w:before="317"/>
        <w:rPr>
          <w:b w:val="0"/>
        </w:rPr>
      </w:pPr>
    </w:p>
    <w:p w14:paraId="46B66C2A">
      <w:pPr>
        <w:pStyle w:val="5"/>
        <w:spacing w:line="264" w:lineRule="auto"/>
        <w:ind w:left="980" w:right="149" w:hanging="840"/>
      </w:pPr>
      <w:r>
        <w:t>NOTE:</w:t>
      </w:r>
      <w:r>
        <w:rPr>
          <w:spacing w:val="40"/>
        </w:rPr>
        <w:t xml:space="preserve"> </w:t>
      </w:r>
      <w:r>
        <w:t>Agar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kar</w:t>
      </w:r>
      <w:r>
        <w:rPr>
          <w:spacing w:val="-2"/>
        </w:rPr>
        <w:t xml:space="preserve"> </w:t>
      </w:r>
      <w:r>
        <w:t>raha</w:t>
      </w:r>
      <w:r>
        <w:rPr>
          <w:spacing w:val="-5"/>
        </w:rPr>
        <w:t xml:space="preserve"> </w:t>
      </w:r>
      <w:r>
        <w:t>hao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Congratulations</w:t>
      </w:r>
      <w:r>
        <w:rPr>
          <w:spacing w:val="-16"/>
        </w:rPr>
        <w:t xml:space="preserve"> </w:t>
      </w:r>
      <w:r>
        <w:t>aapka Minikube</w:t>
      </w:r>
      <w:r>
        <w:rPr>
          <w:spacing w:val="-2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hogaya hai ab aap Deployment kar sakte hai</w:t>
      </w:r>
    </w:p>
    <w:p w14:paraId="7216FC94">
      <w:pPr>
        <w:pStyle w:val="5"/>
        <w:spacing w:after="0" w:line="264" w:lineRule="auto"/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445B042E">
      <w:pPr>
        <w:pStyle w:val="9"/>
        <w:numPr>
          <w:ilvl w:val="0"/>
          <w:numId w:val="8"/>
        </w:numPr>
        <w:tabs>
          <w:tab w:val="left" w:pos="491"/>
        </w:tabs>
        <w:spacing w:before="21" w:after="0" w:line="240" w:lineRule="auto"/>
        <w:ind w:left="491" w:right="0" w:hanging="279"/>
        <w:jc w:val="left"/>
        <w:rPr>
          <w:b/>
          <w:sz w:val="28"/>
        </w:rPr>
      </w:pPr>
      <w:r>
        <w:rPr>
          <w:b/>
          <w:sz w:val="28"/>
        </w:rPr>
        <w:t>Minikube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Dashboard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check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karna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liye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commad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kariye</w:t>
      </w:r>
    </w:p>
    <w:p w14:paraId="61D92620">
      <w:pPr>
        <w:pStyle w:val="5"/>
        <w:spacing w:before="108"/>
      </w:pPr>
    </w:p>
    <w:p w14:paraId="0C6AFAC5">
      <w:pPr>
        <w:spacing w:before="1"/>
        <w:ind w:left="560" w:right="0" w:firstLine="0"/>
        <w:jc w:val="left"/>
        <w:rPr>
          <w:sz w:val="28"/>
        </w:rPr>
      </w:pPr>
      <w:r>
        <w:rPr>
          <w:sz w:val="28"/>
        </w:rPr>
        <w:t>minikube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dashboard</w:t>
      </w:r>
    </w:p>
    <w:p w14:paraId="4530E70B">
      <w:pPr>
        <w:pStyle w:val="5"/>
        <w:rPr>
          <w:b w:val="0"/>
        </w:rPr>
      </w:pPr>
    </w:p>
    <w:p w14:paraId="6A1172C4">
      <w:pPr>
        <w:pStyle w:val="5"/>
        <w:rPr>
          <w:b w:val="0"/>
        </w:rPr>
      </w:pPr>
    </w:p>
    <w:p w14:paraId="0BF78E56">
      <w:pPr>
        <w:pStyle w:val="5"/>
        <w:spacing w:before="221"/>
        <w:rPr>
          <w:b w:val="0"/>
        </w:rPr>
      </w:pPr>
    </w:p>
    <w:p w14:paraId="609D0FF9">
      <w:pPr>
        <w:spacing w:before="0"/>
        <w:ind w:left="140" w:right="0" w:firstLine="0"/>
        <w:jc w:val="left"/>
        <w:rPr>
          <w:sz w:val="28"/>
        </w:rPr>
      </w:pPr>
      <w:r>
        <w:rPr>
          <w:sz w:val="28"/>
        </w:rPr>
        <w:t>YE</w:t>
      </w:r>
      <w:r>
        <w:rPr>
          <w:spacing w:val="-5"/>
          <w:sz w:val="28"/>
        </w:rPr>
        <w:t xml:space="preserve"> </w:t>
      </w:r>
      <w:r>
        <w:rPr>
          <w:sz w:val="28"/>
        </w:rPr>
        <w:t>KUCH</w:t>
      </w:r>
      <w:r>
        <w:rPr>
          <w:spacing w:val="-5"/>
          <w:sz w:val="28"/>
        </w:rPr>
        <w:t xml:space="preserve"> </w:t>
      </w:r>
      <w:r>
        <w:rPr>
          <w:sz w:val="28"/>
        </w:rPr>
        <w:t>ISTARHA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527AE23C">
      <w:pPr>
        <w:pStyle w:val="5"/>
        <w:spacing w:before="12"/>
        <w:rPr>
          <w:b w:val="0"/>
          <w:sz w:val="5"/>
        </w:rPr>
      </w:pPr>
      <w:r>
        <w:rPr>
          <w:b w:val="0"/>
          <w:sz w:val="5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61595</wp:posOffset>
            </wp:positionV>
            <wp:extent cx="5990590" cy="3348355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630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F3DC8">
      <w:pPr>
        <w:pStyle w:val="5"/>
        <w:rPr>
          <w:b w:val="0"/>
        </w:rPr>
      </w:pPr>
    </w:p>
    <w:p w14:paraId="268903C1">
      <w:pPr>
        <w:pStyle w:val="5"/>
        <w:rPr>
          <w:b w:val="0"/>
        </w:rPr>
      </w:pPr>
    </w:p>
    <w:p w14:paraId="36F443CC">
      <w:pPr>
        <w:pStyle w:val="5"/>
        <w:rPr>
          <w:b w:val="0"/>
        </w:rPr>
      </w:pPr>
    </w:p>
    <w:p w14:paraId="68742B27">
      <w:pPr>
        <w:pStyle w:val="5"/>
        <w:rPr>
          <w:b w:val="0"/>
        </w:rPr>
      </w:pPr>
    </w:p>
    <w:p w14:paraId="42DE014B">
      <w:pPr>
        <w:pStyle w:val="5"/>
        <w:spacing w:before="331"/>
        <w:rPr>
          <w:b w:val="0"/>
        </w:rPr>
      </w:pPr>
    </w:p>
    <w:p w14:paraId="6E4C2B19">
      <w:pPr>
        <w:pStyle w:val="5"/>
        <w:ind w:left="140"/>
      </w:pPr>
      <w:r>
        <w:t>NOTE</w:t>
      </w:r>
      <w:r>
        <w:rPr>
          <w:spacing w:val="-8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ye</w:t>
      </w:r>
      <w:r>
        <w:rPr>
          <w:spacing w:val="-4"/>
        </w:rPr>
        <w:t xml:space="preserve"> </w:t>
      </w:r>
      <w:r>
        <w:t>Minikube</w:t>
      </w:r>
      <w:r>
        <w:rPr>
          <w:spacing w:val="-7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ko</w:t>
      </w:r>
      <w:r>
        <w:rPr>
          <w:spacing w:val="-4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kar</w:t>
      </w:r>
      <w:r>
        <w:rPr>
          <w:spacing w:val="-6"/>
        </w:rPr>
        <w:t xml:space="preserve"> </w:t>
      </w:r>
      <w:r>
        <w:rPr>
          <w:spacing w:val="-4"/>
        </w:rPr>
        <w:t>dega</w:t>
      </w:r>
    </w:p>
    <w:p w14:paraId="2695721A">
      <w:pPr>
        <w:pStyle w:val="5"/>
        <w:spacing w:after="0"/>
        <w:sectPr>
          <w:pgSz w:w="11910" w:h="16840"/>
          <w:pgMar w:top="1400" w:right="708" w:bottom="280" w:left="1559" w:header="720" w:footer="720" w:gutter="0"/>
          <w:cols w:space="720" w:num="1"/>
        </w:sectPr>
      </w:pPr>
    </w:p>
    <w:p w14:paraId="52C25971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93765" cy="3369310"/>
            <wp:effectExtent l="0" t="0" r="0" b="0"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866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C4BF">
      <w:pPr>
        <w:pStyle w:val="5"/>
      </w:pPr>
    </w:p>
    <w:p w14:paraId="1B32F19E">
      <w:pPr>
        <w:pStyle w:val="5"/>
      </w:pPr>
    </w:p>
    <w:p w14:paraId="5BB057F7">
      <w:pPr>
        <w:pStyle w:val="5"/>
      </w:pPr>
    </w:p>
    <w:p w14:paraId="6DD5821C">
      <w:pPr>
        <w:pStyle w:val="5"/>
      </w:pPr>
    </w:p>
    <w:p w14:paraId="6667BBD1">
      <w:pPr>
        <w:pStyle w:val="5"/>
      </w:pPr>
    </w:p>
    <w:p w14:paraId="2B073948">
      <w:pPr>
        <w:pStyle w:val="5"/>
      </w:pPr>
    </w:p>
    <w:p w14:paraId="162CA074">
      <w:pPr>
        <w:pStyle w:val="5"/>
      </w:pPr>
    </w:p>
    <w:p w14:paraId="11723028">
      <w:pPr>
        <w:pStyle w:val="5"/>
      </w:pPr>
    </w:p>
    <w:p w14:paraId="31AA4741">
      <w:pPr>
        <w:pStyle w:val="5"/>
      </w:pPr>
    </w:p>
    <w:p w14:paraId="2AA35156">
      <w:pPr>
        <w:pStyle w:val="5"/>
      </w:pPr>
    </w:p>
    <w:p w14:paraId="696B9DD4">
      <w:pPr>
        <w:pStyle w:val="5"/>
        <w:spacing w:before="124"/>
      </w:pPr>
    </w:p>
    <w:p w14:paraId="1BCA20DE">
      <w:pPr>
        <w:pStyle w:val="5"/>
        <w:ind w:left="1820" w:right="149" w:hanging="1680"/>
      </w:pPr>
      <w:r>
        <w:t>Recommend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Har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aur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ko</w:t>
      </w:r>
      <w:r>
        <w:rPr>
          <w:spacing w:val="-3"/>
        </w:rPr>
        <w:t xml:space="preserve"> </w:t>
      </w:r>
      <w:r>
        <w:t>meri</w:t>
      </w:r>
      <w:r>
        <w:rPr>
          <w:spacing w:val="-3"/>
        </w:rPr>
        <w:t xml:space="preserve"> </w:t>
      </w:r>
      <w:r>
        <w:t>Snapshots</w:t>
      </w:r>
      <w:r>
        <w:rPr>
          <w:spacing w:val="-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karein</w:t>
      </w:r>
      <w:r>
        <w:rPr>
          <w:spacing w:val="-5"/>
        </w:rPr>
        <w:t xml:space="preserve"> </w:t>
      </w:r>
      <w:r>
        <w:t>taake Confirm ho sake ke sab kuch sahi tarah se Execute hua hai.</w:t>
      </w:r>
    </w:p>
    <w:p w14:paraId="49F9956E">
      <w:pPr>
        <w:pStyle w:val="5"/>
        <w:spacing w:after="0"/>
        <w:sectPr>
          <w:pgSz w:w="11910" w:h="16840"/>
          <w:pgMar w:top="1840" w:right="708" w:bottom="280" w:left="1559" w:header="720" w:footer="720" w:gutter="0"/>
          <w:cols w:space="720" w:num="1"/>
        </w:sectPr>
      </w:pPr>
    </w:p>
    <w:p w14:paraId="31E5FE6A">
      <w:pPr>
        <w:pStyle w:val="5"/>
        <w:spacing w:before="20" w:line="264" w:lineRule="auto"/>
        <w:ind w:left="1611" w:right="1129" w:hanging="1402"/>
      </w:pPr>
      <w:r>
        <w:t>Optional 1:</w:t>
      </w:r>
      <w:r>
        <w:rPr>
          <w:spacing w:val="40"/>
        </w:rPr>
        <w:t xml:space="preserve"> </w:t>
      </w:r>
      <w:r>
        <w:t>Still agar aapko koi Error aata hai to ye commands run kariye first Minikiube Delete kare phir Start kariye agar Error</w:t>
      </w:r>
      <w:r>
        <w:rPr>
          <w:spacing w:val="-4"/>
        </w:rPr>
        <w:t xml:space="preserve"> </w:t>
      </w:r>
      <w:r>
        <w:t>aata</w:t>
      </w:r>
      <w:r>
        <w:rPr>
          <w:spacing w:val="-5"/>
        </w:rPr>
        <w:t xml:space="preserve"> </w:t>
      </w:r>
      <w:r>
        <w:t>hai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minikube</w:t>
      </w:r>
      <w:r>
        <w:rPr>
          <w:spacing w:val="-14"/>
        </w:rPr>
        <w:t xml:space="preserve"> </w:t>
      </w:r>
      <w:r>
        <w:t>sahi</w:t>
      </w:r>
      <w:r>
        <w:rPr>
          <w:spacing w:val="-13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Configure</w:t>
      </w:r>
      <w:r>
        <w:rPr>
          <w:spacing w:val="-14"/>
        </w:rPr>
        <w:t xml:space="preserve"> </w:t>
      </w:r>
      <w:r>
        <w:t>ya</w:t>
      </w:r>
      <w:r>
        <w:rPr>
          <w:spacing w:val="-11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nahi howa</w:t>
      </w:r>
      <w:r>
        <w:rPr>
          <w:spacing w:val="-3"/>
        </w:rPr>
        <w:t xml:space="preserve"> </w:t>
      </w:r>
      <w:r>
        <w:t>hai</w:t>
      </w:r>
    </w:p>
    <w:p w14:paraId="0E2D0A9D">
      <w:pPr>
        <w:pStyle w:val="5"/>
      </w:pPr>
    </w:p>
    <w:p w14:paraId="693EE0AF">
      <w:pPr>
        <w:pStyle w:val="5"/>
        <w:spacing w:before="70"/>
      </w:pPr>
    </w:p>
    <w:p w14:paraId="4CA9B272">
      <w:pPr>
        <w:pStyle w:val="9"/>
        <w:numPr>
          <w:ilvl w:val="0"/>
          <w:numId w:val="9"/>
        </w:numPr>
        <w:tabs>
          <w:tab w:val="left" w:pos="493"/>
        </w:tabs>
        <w:spacing w:before="1" w:after="0" w:line="240" w:lineRule="auto"/>
        <w:ind w:left="493" w:right="0" w:hanging="272"/>
        <w:jc w:val="left"/>
        <w:rPr>
          <w:sz w:val="28"/>
        </w:rPr>
      </w:pPr>
      <w:r>
        <w:rPr>
          <w:sz w:val="28"/>
        </w:rPr>
        <w:t>minikube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delete</w:t>
      </w:r>
    </w:p>
    <w:p w14:paraId="6026F507">
      <w:pPr>
        <w:pStyle w:val="9"/>
        <w:numPr>
          <w:ilvl w:val="0"/>
          <w:numId w:val="9"/>
        </w:numPr>
        <w:tabs>
          <w:tab w:val="left" w:pos="493"/>
        </w:tabs>
        <w:spacing w:before="323" w:after="0" w:line="240" w:lineRule="auto"/>
        <w:ind w:left="493" w:right="0" w:hanging="272"/>
        <w:jc w:val="left"/>
        <w:rPr>
          <w:sz w:val="28"/>
        </w:rPr>
      </w:pPr>
      <w:r>
        <w:rPr>
          <w:spacing w:val="-2"/>
          <w:sz w:val="28"/>
        </w:rPr>
        <w:t>minikube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start --driver=virtualbox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--</w:t>
      </w:r>
      <w:r>
        <w:rPr>
          <w:spacing w:val="-4"/>
          <w:sz w:val="28"/>
        </w:rPr>
        <w:t>force</w:t>
      </w:r>
    </w:p>
    <w:p w14:paraId="5DB8F47E">
      <w:pPr>
        <w:pStyle w:val="5"/>
        <w:rPr>
          <w:b w:val="0"/>
        </w:rPr>
      </w:pPr>
    </w:p>
    <w:p w14:paraId="10F8DCED">
      <w:pPr>
        <w:pStyle w:val="5"/>
        <w:spacing w:before="313"/>
        <w:rPr>
          <w:b w:val="0"/>
        </w:rPr>
      </w:pPr>
    </w:p>
    <w:p w14:paraId="67447255">
      <w:pPr>
        <w:pStyle w:val="5"/>
        <w:spacing w:line="266" w:lineRule="auto"/>
        <w:ind w:left="1541" w:right="1129" w:hanging="1402"/>
      </w:pPr>
      <w:r>
        <w:t>Optional</w:t>
      </w:r>
      <w:r>
        <w:rPr>
          <w:spacing w:val="-8"/>
        </w:rPr>
        <w:t xml:space="preserve"> </w:t>
      </w:r>
      <w:r>
        <w:t>2:</w:t>
      </w:r>
      <w:r>
        <w:rPr>
          <w:spacing w:val="40"/>
        </w:rPr>
        <w:t xml:space="preserve"> </w:t>
      </w:r>
      <w:r>
        <w:t>Agar</w:t>
      </w:r>
      <w:r>
        <w:rPr>
          <w:spacing w:val="-10"/>
        </w:rPr>
        <w:t xml:space="preserve"> </w:t>
      </w:r>
      <w:r>
        <w:t>aapko</w:t>
      </w:r>
      <w:r>
        <w:rPr>
          <w:spacing w:val="-8"/>
        </w:rPr>
        <w:t xml:space="preserve"> </w:t>
      </w:r>
      <w:r>
        <w:t>minikube</w:t>
      </w:r>
      <w:r>
        <w:rPr>
          <w:spacing w:val="-8"/>
        </w:rPr>
        <w:t xml:space="preserve"> </w:t>
      </w:r>
      <w:r>
        <w:t>virtualbox</w:t>
      </w:r>
      <w:r>
        <w:rPr>
          <w:spacing w:val="-12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karna</w:t>
      </w:r>
      <w:r>
        <w:rPr>
          <w:spacing w:val="-8"/>
        </w:rPr>
        <w:t xml:space="preserve"> </w:t>
      </w:r>
      <w:r>
        <w:t>hai</w:t>
      </w:r>
      <w:r>
        <w:rPr>
          <w:spacing w:val="-12"/>
        </w:rPr>
        <w:t xml:space="preserve"> </w:t>
      </w:r>
      <w:r>
        <w:t>to Oracle Virtual Box open kare aap waha par minikibe Running State me Dekhenge</w:t>
      </w:r>
    </w:p>
    <w:p w14:paraId="0D5753C5">
      <w:pPr>
        <w:spacing w:before="341"/>
        <w:ind w:left="140" w:right="0" w:firstLine="0"/>
        <w:jc w:val="left"/>
        <w:rPr>
          <w:sz w:val="28"/>
        </w:rPr>
      </w:pPr>
      <w:r>
        <w:rPr>
          <w:spacing w:val="-2"/>
          <w:sz w:val="28"/>
        </w:rPr>
        <w:t>YE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KUCH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ISTARHA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LAGEGA</w:t>
      </w:r>
    </w:p>
    <w:p w14:paraId="6AB73355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27370" cy="5261610"/>
            <wp:effectExtent l="0" t="0" r="0" b="0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786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52F">
      <w:pPr>
        <w:pStyle w:val="5"/>
        <w:spacing w:after="0"/>
        <w:rPr>
          <w:b w:val="0"/>
          <w:sz w:val="20"/>
        </w:rPr>
        <w:sectPr>
          <w:pgSz w:w="11910" w:h="16840"/>
          <w:pgMar w:top="1380" w:right="708" w:bottom="280" w:left="1559" w:header="720" w:footer="720" w:gutter="0"/>
          <w:cols w:space="720" w:num="1"/>
        </w:sectPr>
      </w:pPr>
    </w:p>
    <w:p w14:paraId="750AF2C5">
      <w:pPr>
        <w:pStyle w:val="5"/>
        <w:ind w:left="1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06440" cy="3263900"/>
            <wp:effectExtent l="0" t="0" r="0" b="0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03EA">
      <w:pPr>
        <w:pStyle w:val="5"/>
        <w:rPr>
          <w:b w:val="0"/>
        </w:rPr>
      </w:pPr>
    </w:p>
    <w:p w14:paraId="4BB2BABA">
      <w:pPr>
        <w:pStyle w:val="5"/>
        <w:rPr>
          <w:b w:val="0"/>
        </w:rPr>
      </w:pPr>
    </w:p>
    <w:p w14:paraId="371601F2">
      <w:pPr>
        <w:pStyle w:val="5"/>
        <w:rPr>
          <w:b w:val="0"/>
        </w:rPr>
      </w:pPr>
    </w:p>
    <w:p w14:paraId="76C185DF">
      <w:pPr>
        <w:pStyle w:val="5"/>
        <w:spacing w:before="71"/>
        <w:rPr>
          <w:b w:val="0"/>
        </w:rPr>
      </w:pPr>
    </w:p>
    <w:p w14:paraId="22489E87">
      <w:pPr>
        <w:pStyle w:val="5"/>
        <w:spacing w:before="71"/>
        <w:rPr>
          <w:b w:val="0"/>
        </w:rPr>
      </w:pPr>
    </w:p>
    <w:p w14:paraId="11137329">
      <w:pPr>
        <w:pStyle w:val="5"/>
        <w:spacing w:line="266" w:lineRule="auto"/>
        <w:ind w:left="1049" w:right="1129" w:hanging="840"/>
      </w:pPr>
      <w:r>
        <w:t>NOTE:</w:t>
      </w:r>
      <w:r>
        <w:rPr>
          <w:spacing w:val="40"/>
        </w:rPr>
        <w:t xml:space="preserve"> </w:t>
      </w:r>
      <w:r>
        <w:t>Yaad</w:t>
      </w:r>
      <w:r>
        <w:rPr>
          <w:spacing w:val="-2"/>
        </w:rPr>
        <w:t xml:space="preserve"> </w:t>
      </w:r>
      <w:r>
        <w:t>rahe</w:t>
      </w:r>
      <w:r>
        <w:rPr>
          <w:spacing w:val="-2"/>
        </w:rPr>
        <w:t xml:space="preserve"> </w:t>
      </w:r>
      <w:r>
        <w:t>aapko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jo</w:t>
      </w:r>
      <w:r>
        <w:rPr>
          <w:spacing w:val="-2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maine bataye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 aapko</w:t>
      </w:r>
      <w:r>
        <w:rPr>
          <w:spacing w:val="-16"/>
        </w:rPr>
        <w:t xml:space="preserve"> </w:t>
      </w:r>
      <w:r>
        <w:t>Uninstall</w:t>
      </w:r>
      <w:r>
        <w:rPr>
          <w:spacing w:val="-14"/>
        </w:rPr>
        <w:t xml:space="preserve"> </w:t>
      </w:r>
      <w:r>
        <w:t>karne</w:t>
      </w:r>
      <w:r>
        <w:rPr>
          <w:spacing w:val="-15"/>
        </w:rPr>
        <w:t xml:space="preserve"> </w:t>
      </w:r>
      <w:r>
        <w:t>padenge</w:t>
      </w:r>
      <w:r>
        <w:rPr>
          <w:spacing w:val="-15"/>
        </w:rPr>
        <w:t xml:space="preserve"> </w:t>
      </w:r>
      <w:r>
        <w:t>phir</w:t>
      </w:r>
      <w:r>
        <w:rPr>
          <w:spacing w:val="-14"/>
        </w:rPr>
        <w:t xml:space="preserve"> </w:t>
      </w:r>
      <w:r>
        <w:t>choco</w:t>
      </w:r>
      <w:r>
        <w:rPr>
          <w:spacing w:val="-16"/>
        </w:rPr>
        <w:t xml:space="preserve"> </w:t>
      </w:r>
      <w:r>
        <w:t>ke</w:t>
      </w:r>
      <w:r>
        <w:rPr>
          <w:spacing w:val="-15"/>
        </w:rPr>
        <w:t xml:space="preserve"> </w:t>
      </w:r>
      <w:r>
        <w:t>zariye</w:t>
      </w:r>
      <w:r>
        <w:rPr>
          <w:spacing w:val="-16"/>
        </w:rPr>
        <w:t xml:space="preserve"> </w:t>
      </w:r>
      <w:r>
        <w:t>install</w:t>
      </w:r>
      <w:r>
        <w:rPr>
          <w:spacing w:val="-14"/>
        </w:rPr>
        <w:t xml:space="preserve"> </w:t>
      </w:r>
      <w:r>
        <w:t>karne honge tabhi aapka Minikube and WSL sahi Run and Configure hoga. Recommend ye hoga ke System Format kardo</w:t>
      </w:r>
    </w:p>
    <w:p w14:paraId="44FA89AF">
      <w:pPr>
        <w:pStyle w:val="5"/>
        <w:spacing w:after="0" w:line="266" w:lineRule="auto"/>
      </w:pPr>
    </w:p>
    <w:p w14:paraId="2899D7F6">
      <w:pPr>
        <w:pStyle w:val="5"/>
        <w:spacing w:after="0" w:line="266" w:lineRule="auto"/>
      </w:pPr>
    </w:p>
    <w:p w14:paraId="2F668DC4">
      <w:pPr>
        <w:pStyle w:val="5"/>
        <w:spacing w:after="0" w:line="266" w:lineRule="auto"/>
      </w:pPr>
    </w:p>
    <w:p w14:paraId="598C6EE7">
      <w:pPr>
        <w:pStyle w:val="5"/>
        <w:ind w:left="1820" w:right="443" w:hanging="1680"/>
        <w:rPr>
          <w:spacing w:val="-4"/>
        </w:rPr>
      </w:pPr>
      <w:r>
        <w:t>Recommend : Har Step aur Command ko meri Snapshots se Match karein taake</w:t>
      </w:r>
      <w:r>
        <w:rPr>
          <w:spacing w:val="-3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ho</w:t>
      </w:r>
      <w:r>
        <w:rPr>
          <w:spacing w:val="-3"/>
        </w:rPr>
        <w:t xml:space="preserve"> </w:t>
      </w:r>
      <w:r>
        <w:t>sake</w:t>
      </w:r>
      <w:r>
        <w:rPr>
          <w:spacing w:val="-6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sab</w:t>
      </w:r>
      <w:r>
        <w:rPr>
          <w:spacing w:val="-5"/>
        </w:rPr>
        <w:t xml:space="preserve"> </w:t>
      </w:r>
      <w:r>
        <w:t>kuch</w:t>
      </w:r>
      <w:r>
        <w:rPr>
          <w:spacing w:val="-3"/>
        </w:rPr>
        <w:t xml:space="preserve"> </w:t>
      </w:r>
      <w:r>
        <w:t>sahi</w:t>
      </w:r>
      <w:r>
        <w:rPr>
          <w:spacing w:val="-3"/>
        </w:rPr>
        <w:t xml:space="preserve"> </w:t>
      </w:r>
      <w:r>
        <w:t>tarah</w:t>
      </w:r>
      <w:r>
        <w:rPr>
          <w:spacing w:val="-3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 xml:space="preserve">hua </w:t>
      </w:r>
      <w:r>
        <w:rPr>
          <w:spacing w:val="-4"/>
        </w:rPr>
        <w:t>hai.</w:t>
      </w:r>
    </w:p>
    <w:p w14:paraId="5F39D92A">
      <w:pPr>
        <w:pStyle w:val="5"/>
        <w:ind w:left="1820" w:right="443" w:hanging="1680"/>
        <w:rPr>
          <w:rFonts w:hint="default" w:ascii="Calibri" w:hAnsi="Calibri" w:cs="Calibri"/>
          <w:spacing w:val="-4"/>
          <w:sz w:val="28"/>
          <w:szCs w:val="28"/>
        </w:rPr>
      </w:pPr>
    </w:p>
    <w:p w14:paraId="020CBB44">
      <w:pPr>
        <w:pStyle w:val="5"/>
        <w:ind w:left="1820" w:right="443" w:hanging="1680"/>
        <w:rPr>
          <w:rFonts w:hint="default" w:ascii="Calibri" w:hAnsi="Calibri" w:cs="Calibri"/>
          <w:spacing w:val="-4"/>
          <w:sz w:val="28"/>
          <w:szCs w:val="28"/>
          <w:u w:val="none"/>
          <w:lang w:val="en-IN"/>
        </w:rPr>
      </w:pPr>
      <w:r>
        <w:rPr>
          <w:rFonts w:hint="default" w:ascii="Calibri" w:hAnsi="Calibri" w:eastAsia="SimSun" w:cs="Calibri"/>
          <w:sz w:val="28"/>
          <w:szCs w:val="28"/>
        </w:rPr>
        <w:t>Video Demo</w:t>
      </w:r>
      <w:r>
        <w:rPr>
          <w:rFonts w:hint="default" w:ascii="Calibri" w:hAnsi="Calibri" w:eastAsia="SimSun" w:cs="Calibri"/>
          <w:sz w:val="28"/>
          <w:szCs w:val="28"/>
          <w:lang w:val="en-IN"/>
        </w:rPr>
        <w:t xml:space="preserve"> : </w:t>
      </w:r>
      <w:bookmarkStart w:id="33" w:name="_GoBack"/>
      <w:r>
        <w:rPr>
          <w:rFonts w:hint="default" w:ascii="Calibri" w:hAnsi="Calibri" w:eastAsia="SimSun"/>
          <w:sz w:val="28"/>
          <w:szCs w:val="28"/>
          <w:u w:val="none"/>
          <w:lang w:val="en-IN"/>
        </w:rPr>
        <w:fldChar w:fldCharType="begin"/>
      </w:r>
      <w:r>
        <w:rPr>
          <w:rFonts w:hint="default" w:ascii="Calibri" w:hAnsi="Calibri" w:eastAsia="SimSun"/>
          <w:sz w:val="28"/>
          <w:szCs w:val="28"/>
          <w:u w:val="none"/>
          <w:lang w:val="en-IN"/>
        </w:rPr>
        <w:instrText xml:space="preserve"> HYPERLINK "h" </w:instrText>
      </w:r>
      <w:r>
        <w:rPr>
          <w:rFonts w:hint="default" w:ascii="Calibri" w:hAnsi="Calibri" w:eastAsia="SimSun"/>
          <w:sz w:val="28"/>
          <w:szCs w:val="28"/>
          <w:u w:val="none"/>
          <w:lang w:val="en-IN"/>
        </w:rPr>
        <w:fldChar w:fldCharType="separate"/>
      </w:r>
      <w:r>
        <w:rPr>
          <w:rStyle w:val="6"/>
          <w:rFonts w:hint="default" w:ascii="Calibri" w:hAnsi="Calibri" w:eastAsia="SimSun"/>
          <w:sz w:val="28"/>
          <w:szCs w:val="28"/>
          <w:u w:val="none"/>
          <w:lang w:val="en-IN"/>
        </w:rPr>
        <w:t>https://youtu.be/BKldKog24n8</w:t>
      </w:r>
      <w:r>
        <w:rPr>
          <w:rFonts w:hint="default" w:ascii="Calibri" w:hAnsi="Calibri" w:eastAsia="SimSun"/>
          <w:sz w:val="28"/>
          <w:szCs w:val="28"/>
          <w:u w:val="none"/>
          <w:lang w:val="en-IN"/>
        </w:rPr>
        <w:fldChar w:fldCharType="end"/>
      </w:r>
    </w:p>
    <w:bookmarkEnd w:id="33"/>
    <w:p w14:paraId="0FB6BA00">
      <w:pPr>
        <w:pStyle w:val="5"/>
        <w:spacing w:after="0" w:line="266" w:lineRule="auto"/>
        <w:sectPr>
          <w:pgSz w:w="11910" w:h="16840"/>
          <w:pgMar w:top="1660" w:right="708" w:bottom="280" w:left="1559" w:header="720" w:footer="720" w:gutter="0"/>
          <w:cols w:space="720" w:num="1"/>
        </w:sectPr>
      </w:pPr>
    </w:p>
    <w:p w14:paraId="08B987B9">
      <w:pPr>
        <w:pStyle w:val="5"/>
        <w:spacing w:before="4"/>
        <w:rPr>
          <w:sz w:val="16"/>
        </w:rPr>
      </w:pPr>
    </w:p>
    <w:sectPr>
      <w:pgSz w:w="11910" w:h="16840"/>
      <w:pgMar w:top="1940" w:right="708" w:bottom="280" w:left="1559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413" w:hanging="274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1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413" w:hanging="274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42" w:hanging="2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4" w:hanging="2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6" w:hanging="2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09" w:hanging="2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1" w:hanging="2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3" w:hanging="2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6" w:hanging="2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98" w:hanging="274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09" w:hanging="269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4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24" w:hanging="26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48" w:hanging="26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2" w:hanging="26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7" w:hanging="26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21" w:hanging="26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5" w:hanging="26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0" w:hanging="26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94" w:hanging="269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61" w:hanging="36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495" w:hanging="27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4" w:hanging="2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28" w:hanging="2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42" w:hanging="2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7" w:hanging="2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1" w:hanging="2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85" w:hanging="2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0" w:hanging="2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4" w:hanging="274"/>
      </w:pPr>
      <w:rPr>
        <w:rFonts w:hint="default"/>
        <w:lang w:val="en-US" w:eastAsia="en-US" w:bidi="ar-SA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421" w:hanging="281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517" w:hanging="27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33" w:hanging="27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47" w:hanging="27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61" w:hanging="27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74" w:hanging="27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8" w:hanging="27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02" w:hanging="27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5" w:hanging="276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21" w:hanging="281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42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4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6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09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1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3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98" w:hanging="281"/>
      </w:pPr>
      <w:rPr>
        <w:rFonts w:hint="default"/>
        <w:lang w:val="en-US" w:eastAsia="en-US" w:bidi="ar-SA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485" w:hanging="274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96" w:hanging="2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12" w:hanging="2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8" w:hanging="2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5" w:hanging="2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61" w:hanging="2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7" w:hanging="2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94" w:hanging="2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0" w:hanging="274"/>
      </w:pPr>
      <w:rPr>
        <w:rFonts w:hint="default"/>
        <w:lang w:val="en-US" w:eastAsia="en-US" w:bidi="ar-SA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493" w:hanging="281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4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28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42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7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1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85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0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4" w:hanging="28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6751B12"/>
    <w:rsid w:val="17D271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9"/>
      <w:ind w:left="140"/>
      <w:outlineLvl w:val="1"/>
    </w:pPr>
    <w:rPr>
      <w:rFonts w:ascii="Calibri" w:hAnsi="Calibri" w:eastAsia="Calibri" w:cs="Calibri"/>
      <w:b/>
      <w:bCs/>
      <w:sz w:val="30"/>
      <w:szCs w:val="3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paragraph" w:styleId="7">
    <w:name w:val="Title"/>
    <w:basedOn w:val="1"/>
    <w:qFormat/>
    <w:uiPriority w:val="1"/>
    <w:pPr>
      <w:spacing w:before="2"/>
      <w:ind w:right="526"/>
      <w:jc w:val="center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19"/>
      <w:ind w:left="419" w:hanging="279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TotalTime>0</TotalTime>
  <ScaleCrop>false</ScaleCrop>
  <LinksUpToDate>false</LinksUpToDate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2025-04-12T20:30:00Z</dcterms:created>
  <dc:creator>Faisal Khan</dc:creator>
  <cp:lastModifiedBy>Faisal Khan</cp:lastModifiedBy>
  <dcterms:modified xsi:type="dcterms:W3CDTF">2025-04-12T20:37:08Z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2025-04-12T00:00:00Z</vt:filetime>
  </property>
  <property fmtid="{D5CDD505-2E9C-101B-9397-08002B2CF9AE}" pid="5" name="SourceModified">
    <vt:lpwstr>D:20250411134955+05'30'</vt:lpwstr>
  </property>
  <property fmtid="{D5CDD505-2E9C-101B-9397-08002B2CF9AE}" pid="6" name="KSOProductBuildVer">
    <vt:lpwstr>1033-12.2.0.20782</vt:lpwstr>
  </property>
  <property fmtid="{D5CDD505-2E9C-101B-9397-08002B2CF9AE}" pid="7" name="ICV">
    <vt:lpwstr>32BE34D36CB541448F2ED1889728417B_12</vt:lpwstr>
  </property>
</Properties>
</file>